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240" w:lineRule="auto"/>
        <w:ind w:left="1540" w:firstLine="0"/>
        <w:rPr>
          <w:sz w:val="20"/>
        </w:rPr>
      </w:pPr>
    </w:p>
    <w:p>
      <w:pPr>
        <w:pStyle w:val="5"/>
        <w:spacing w:line="240" w:lineRule="auto"/>
        <w:ind w:left="0" w:firstLine="0"/>
        <w:rPr>
          <w:sz w:val="20"/>
        </w:rPr>
      </w:pPr>
    </w:p>
    <w:p>
      <w:pPr>
        <w:pStyle w:val="5"/>
        <w:spacing w:before="7" w:line="240" w:lineRule="auto"/>
        <w:ind w:left="0" w:firstLine="0"/>
      </w:pPr>
    </w:p>
    <w:p>
      <w:pPr>
        <w:pStyle w:val="2"/>
        <w:spacing w:before="88"/>
        <w:ind w:left="189" w:right="1527"/>
        <w:jc w:val="center"/>
      </w:pPr>
      <w:r>
        <w:t>BỘ CÂU HỎI ÔN TẬP</w:t>
      </w:r>
    </w:p>
    <w:p>
      <w:pPr>
        <w:spacing w:before="2"/>
        <w:ind w:left="189" w:right="1527" w:firstLine="0"/>
        <w:jc w:val="center"/>
        <w:rPr>
          <w:b/>
          <w:sz w:val="26"/>
        </w:rPr>
      </w:pPr>
      <w:r>
        <w:rPr>
          <w:b/>
          <w:sz w:val="26"/>
        </w:rPr>
        <w:t>Môn kinh tế chính trị Mác – Lênin</w:t>
      </w:r>
    </w:p>
    <w:p>
      <w:pPr>
        <w:pStyle w:val="5"/>
        <w:spacing w:before="11" w:line="240" w:lineRule="auto"/>
        <w:ind w:left="0" w:firstLine="0"/>
        <w:rPr>
          <w:b/>
          <w:sz w:val="25"/>
        </w:rPr>
      </w:pPr>
    </w:p>
    <w:p>
      <w:pPr>
        <w:spacing w:before="0" w:line="298" w:lineRule="exact"/>
        <w:ind w:left="100" w:right="0" w:firstLine="0"/>
        <w:jc w:val="left"/>
        <w:rPr>
          <w:b/>
          <w:sz w:val="26"/>
        </w:rPr>
      </w:pPr>
      <w:r>
        <w:rPr>
          <w:b/>
          <w:sz w:val="26"/>
        </w:rPr>
        <w:t>Phần 1: Lý thuyết</w:t>
      </w:r>
    </w:p>
    <w:p>
      <w:pPr>
        <w:pStyle w:val="7"/>
        <w:numPr>
          <w:ilvl w:val="0"/>
          <w:numId w:val="1"/>
        </w:numPr>
        <w:tabs>
          <w:tab w:val="left" w:pos="360"/>
        </w:tabs>
        <w:spacing w:before="0" w:after="0" w:line="295" w:lineRule="exact"/>
        <w:ind w:left="359" w:right="0" w:hanging="260"/>
        <w:jc w:val="left"/>
        <w:rPr>
          <w:b/>
          <w:sz w:val="26"/>
        </w:rPr>
      </w:pPr>
      <w:r>
        <w:rPr>
          <w:b/>
          <w:sz w:val="26"/>
        </w:rPr>
        <w:t>Thuật ngữ "kinh tế- chính trị" được sử dụng lần đầu tiên vào năm</w:t>
      </w:r>
      <w:r>
        <w:rPr>
          <w:b/>
          <w:spacing w:val="-8"/>
          <w:sz w:val="26"/>
        </w:rPr>
        <w:t xml:space="preserve"> </w:t>
      </w:r>
      <w:r>
        <w:rPr>
          <w:b/>
          <w:sz w:val="26"/>
        </w:rPr>
        <w:t>nào?</w:t>
      </w:r>
    </w:p>
    <w:p>
      <w:pPr>
        <w:pStyle w:val="5"/>
        <w:spacing w:line="295" w:lineRule="exact"/>
        <w:ind w:left="100" w:firstLine="0"/>
      </w:pPr>
      <w:r>
        <w:t>A.</w:t>
      </w:r>
      <w:r>
        <w:rPr>
          <w:spacing w:val="-4"/>
        </w:rPr>
        <w:t xml:space="preserve"> </w:t>
      </w:r>
      <w:r>
        <w:t>1610</w:t>
      </w:r>
    </w:p>
    <w:p>
      <w:pPr>
        <w:pStyle w:val="5"/>
        <w:ind w:left="100" w:firstLine="0"/>
      </w:pPr>
      <w:r>
        <w:t>B.</w:t>
      </w:r>
      <w:r>
        <w:rPr>
          <w:spacing w:val="-9"/>
        </w:rPr>
        <w:t xml:space="preserve"> </w:t>
      </w:r>
      <w:r>
        <w:t>1612</w:t>
      </w:r>
    </w:p>
    <w:p>
      <w:pPr>
        <w:pStyle w:val="5"/>
        <w:spacing w:before="1" w:line="240" w:lineRule="auto"/>
        <w:ind w:left="100" w:firstLine="0"/>
        <w:rPr>
          <w:color w:val="FF0000"/>
        </w:rPr>
      </w:pPr>
      <w:r>
        <w:rPr>
          <w:color w:val="FF0000"/>
        </w:rPr>
        <w:t>C.</w:t>
      </w:r>
      <w:r>
        <w:rPr>
          <w:color w:val="FF0000"/>
          <w:spacing w:val="-9"/>
        </w:rPr>
        <w:t xml:space="preserve"> </w:t>
      </w:r>
      <w:r>
        <w:rPr>
          <w:color w:val="FF0000"/>
        </w:rPr>
        <w:t>1615</w:t>
      </w:r>
      <w:bookmarkStart w:id="0" w:name="_GoBack"/>
      <w:bookmarkEnd w:id="0"/>
    </w:p>
    <w:p>
      <w:pPr>
        <w:pStyle w:val="5"/>
        <w:spacing w:before="1" w:line="240" w:lineRule="auto"/>
        <w:ind w:left="100" w:firstLine="0"/>
      </w:pPr>
      <w:r>
        <w:t>D.</w:t>
      </w:r>
      <w:r>
        <w:rPr>
          <w:spacing w:val="-4"/>
        </w:rPr>
        <w:t xml:space="preserve"> </w:t>
      </w:r>
      <w:r>
        <w:t>1618</w:t>
      </w:r>
    </w:p>
    <w:p>
      <w:pPr>
        <w:pStyle w:val="2"/>
        <w:numPr>
          <w:ilvl w:val="0"/>
          <w:numId w:val="1"/>
        </w:numPr>
        <w:tabs>
          <w:tab w:val="left" w:pos="360"/>
        </w:tabs>
        <w:spacing w:before="6" w:after="0" w:line="296" w:lineRule="exact"/>
        <w:ind w:left="359" w:right="0" w:hanging="260"/>
        <w:jc w:val="left"/>
      </w:pPr>
      <w:r>
        <w:t>Chức năng thực tiễn của kinh tế- chính trị Mác- Lênin đối với sinh viên</w:t>
      </w:r>
      <w:r>
        <w:rPr>
          <w:spacing w:val="-13"/>
        </w:rPr>
        <w:t xml:space="preserve"> </w:t>
      </w:r>
      <w:r>
        <w:t>là:</w:t>
      </w:r>
    </w:p>
    <w:p>
      <w:pPr>
        <w:pStyle w:val="7"/>
        <w:numPr>
          <w:ilvl w:val="1"/>
          <w:numId w:val="1"/>
        </w:numPr>
        <w:tabs>
          <w:tab w:val="left" w:pos="418"/>
        </w:tabs>
        <w:spacing w:before="0" w:after="0" w:line="295" w:lineRule="exact"/>
        <w:ind w:left="417" w:right="0" w:hanging="318"/>
        <w:jc w:val="left"/>
        <w:rPr>
          <w:color w:val="FF0000"/>
          <w:sz w:val="26"/>
        </w:rPr>
      </w:pPr>
      <w:r>
        <w:rPr>
          <w:color w:val="FF0000"/>
          <w:sz w:val="26"/>
        </w:rPr>
        <w:t>Cơ sở khoa học lý luận để nhận diện và định vị vai trò, trách nhiệm và sáng</w:t>
      </w:r>
      <w:r>
        <w:rPr>
          <w:color w:val="FF0000"/>
          <w:spacing w:val="-12"/>
          <w:sz w:val="26"/>
        </w:rPr>
        <w:t xml:space="preserve"> </w:t>
      </w:r>
      <w:r>
        <w:rPr>
          <w:color w:val="FF0000"/>
          <w:sz w:val="26"/>
        </w:rPr>
        <w:t>tạo</w:t>
      </w:r>
    </w:p>
    <w:p>
      <w:pPr>
        <w:pStyle w:val="7"/>
        <w:numPr>
          <w:ilvl w:val="1"/>
          <w:numId w:val="1"/>
        </w:numPr>
        <w:tabs>
          <w:tab w:val="left" w:pos="403"/>
        </w:tabs>
        <w:spacing w:before="0" w:after="0" w:line="298" w:lineRule="exact"/>
        <w:ind w:left="402" w:right="0" w:hanging="303"/>
        <w:jc w:val="left"/>
        <w:rPr>
          <w:sz w:val="26"/>
        </w:rPr>
      </w:pPr>
      <w:r>
        <w:rPr>
          <w:sz w:val="26"/>
        </w:rPr>
        <w:t>Phát hiện bản chất của các hiện tượng và quá trình kinh</w:t>
      </w:r>
      <w:r>
        <w:rPr>
          <w:spacing w:val="-11"/>
          <w:sz w:val="26"/>
        </w:rPr>
        <w:t xml:space="preserve"> </w:t>
      </w:r>
      <w:r>
        <w:rPr>
          <w:sz w:val="26"/>
        </w:rPr>
        <w:t>tế.</w:t>
      </w:r>
    </w:p>
    <w:p>
      <w:pPr>
        <w:pStyle w:val="7"/>
        <w:numPr>
          <w:ilvl w:val="1"/>
          <w:numId w:val="1"/>
        </w:numPr>
        <w:tabs>
          <w:tab w:val="left" w:pos="403"/>
        </w:tabs>
        <w:spacing w:before="1" w:after="0" w:line="298" w:lineRule="exact"/>
        <w:ind w:left="402" w:right="0" w:hanging="303"/>
        <w:jc w:val="left"/>
        <w:rPr>
          <w:sz w:val="26"/>
        </w:rPr>
      </w:pPr>
      <w:r>
        <w:rPr>
          <w:sz w:val="26"/>
        </w:rPr>
        <w:t>Cơ sở để nhận thức được các qui luật và tính qui luật trong kinh</w:t>
      </w:r>
      <w:r>
        <w:rPr>
          <w:spacing w:val="-12"/>
          <w:sz w:val="26"/>
        </w:rPr>
        <w:t xml:space="preserve"> </w:t>
      </w:r>
      <w:r>
        <w:rPr>
          <w:sz w:val="26"/>
        </w:rPr>
        <w:t>tế</w:t>
      </w:r>
    </w:p>
    <w:p>
      <w:pPr>
        <w:pStyle w:val="7"/>
        <w:numPr>
          <w:ilvl w:val="1"/>
          <w:numId w:val="1"/>
        </w:numPr>
        <w:tabs>
          <w:tab w:val="left" w:pos="418"/>
        </w:tabs>
        <w:spacing w:before="0" w:after="0" w:line="298" w:lineRule="exact"/>
        <w:ind w:left="417" w:right="0" w:hanging="318"/>
        <w:jc w:val="left"/>
        <w:rPr>
          <w:sz w:val="26"/>
        </w:rPr>
      </w:pPr>
      <w:r>
        <w:rPr>
          <w:sz w:val="26"/>
        </w:rPr>
        <w:t>Trang bị phương pháp để xem xét thế giới nói</w:t>
      </w:r>
      <w:r>
        <w:rPr>
          <w:spacing w:val="-8"/>
          <w:sz w:val="26"/>
        </w:rPr>
        <w:t xml:space="preserve"> </w:t>
      </w:r>
      <w:r>
        <w:rPr>
          <w:sz w:val="26"/>
        </w:rPr>
        <w:t>chung</w:t>
      </w:r>
    </w:p>
    <w:p>
      <w:pPr>
        <w:pStyle w:val="2"/>
        <w:numPr>
          <w:ilvl w:val="0"/>
          <w:numId w:val="1"/>
        </w:numPr>
        <w:tabs>
          <w:tab w:val="left" w:pos="360"/>
        </w:tabs>
        <w:spacing w:before="9" w:after="0" w:line="296" w:lineRule="exact"/>
        <w:ind w:left="359" w:right="0" w:hanging="260"/>
        <w:jc w:val="left"/>
      </w:pPr>
      <w:r>
        <w:t>Đối tượng nghiên cứu của kinh tế- chính trị Mác-Lênin</w:t>
      </w:r>
      <w:r>
        <w:rPr>
          <w:spacing w:val="-8"/>
        </w:rPr>
        <w:t xml:space="preserve"> </w:t>
      </w:r>
      <w:r>
        <w:t>là:</w:t>
      </w:r>
    </w:p>
    <w:p>
      <w:pPr>
        <w:pStyle w:val="7"/>
        <w:numPr>
          <w:ilvl w:val="1"/>
          <w:numId w:val="1"/>
        </w:numPr>
        <w:tabs>
          <w:tab w:val="left" w:pos="418"/>
        </w:tabs>
        <w:spacing w:before="0" w:after="0" w:line="295" w:lineRule="exact"/>
        <w:ind w:left="417" w:right="0" w:hanging="318"/>
        <w:jc w:val="left"/>
        <w:rPr>
          <w:sz w:val="26"/>
        </w:rPr>
      </w:pPr>
      <w:r>
        <w:rPr>
          <w:sz w:val="26"/>
        </w:rPr>
        <w:t>Sản xuất của cải vật</w:t>
      </w:r>
      <w:r>
        <w:rPr>
          <w:spacing w:val="-1"/>
          <w:sz w:val="26"/>
        </w:rPr>
        <w:t xml:space="preserve"> </w:t>
      </w:r>
      <w:r>
        <w:rPr>
          <w:sz w:val="26"/>
        </w:rPr>
        <w:t>chất</w:t>
      </w:r>
    </w:p>
    <w:p>
      <w:pPr>
        <w:pStyle w:val="7"/>
        <w:numPr>
          <w:ilvl w:val="1"/>
          <w:numId w:val="1"/>
        </w:numPr>
        <w:tabs>
          <w:tab w:val="left" w:pos="403"/>
        </w:tabs>
        <w:spacing w:before="0" w:after="0" w:line="298" w:lineRule="exact"/>
        <w:ind w:left="402" w:right="0" w:hanging="303"/>
        <w:jc w:val="left"/>
        <w:rPr>
          <w:sz w:val="26"/>
        </w:rPr>
      </w:pPr>
      <w:r>
        <w:rPr>
          <w:sz w:val="26"/>
        </w:rPr>
        <w:t>Quan hệ xã hội giữa người với</w:t>
      </w:r>
      <w:r>
        <w:rPr>
          <w:spacing w:val="-2"/>
          <w:sz w:val="26"/>
        </w:rPr>
        <w:t xml:space="preserve"> </w:t>
      </w:r>
      <w:r>
        <w:rPr>
          <w:sz w:val="26"/>
        </w:rPr>
        <w:t>người</w:t>
      </w:r>
    </w:p>
    <w:p>
      <w:pPr>
        <w:pStyle w:val="7"/>
        <w:numPr>
          <w:ilvl w:val="1"/>
          <w:numId w:val="1"/>
        </w:numPr>
        <w:tabs>
          <w:tab w:val="left" w:pos="413"/>
        </w:tabs>
        <w:spacing w:before="1" w:after="0" w:line="240" w:lineRule="auto"/>
        <w:ind w:left="100" w:right="1438" w:firstLine="0"/>
        <w:jc w:val="left"/>
        <w:rPr>
          <w:color w:val="FF0000"/>
          <w:sz w:val="26"/>
        </w:rPr>
      </w:pPr>
      <w:r>
        <w:rPr>
          <w:color w:val="FF0000"/>
          <w:sz w:val="26"/>
        </w:rPr>
        <w:t>Quan hệ sản của xuất và trao đổi trong phương thức sản xuất mà các quan hệ đó hình thành và phát</w:t>
      </w:r>
      <w:r>
        <w:rPr>
          <w:color w:val="FF0000"/>
          <w:spacing w:val="-4"/>
          <w:sz w:val="26"/>
        </w:rPr>
        <w:t xml:space="preserve"> </w:t>
      </w:r>
      <w:r>
        <w:rPr>
          <w:color w:val="FF0000"/>
          <w:sz w:val="26"/>
        </w:rPr>
        <w:t>triển.</w:t>
      </w:r>
    </w:p>
    <w:p>
      <w:pPr>
        <w:pStyle w:val="7"/>
        <w:numPr>
          <w:ilvl w:val="1"/>
          <w:numId w:val="1"/>
        </w:numPr>
        <w:tabs>
          <w:tab w:val="left" w:pos="418"/>
        </w:tabs>
        <w:spacing w:before="0" w:after="0" w:line="299" w:lineRule="exact"/>
        <w:ind w:left="417" w:right="0" w:hanging="318"/>
        <w:jc w:val="left"/>
        <w:rPr>
          <w:sz w:val="26"/>
        </w:rPr>
      </w:pPr>
      <w:r>
        <w:rPr>
          <w:sz w:val="26"/>
        </w:rPr>
        <w:t>Quá trình sản xuất, phân phối, trao đổi, tiêu</w:t>
      </w:r>
      <w:r>
        <w:rPr>
          <w:spacing w:val="-6"/>
          <w:sz w:val="26"/>
        </w:rPr>
        <w:t xml:space="preserve"> </w:t>
      </w:r>
      <w:r>
        <w:rPr>
          <w:sz w:val="26"/>
        </w:rPr>
        <w:t>dùng.</w:t>
      </w:r>
    </w:p>
    <w:p>
      <w:pPr>
        <w:pStyle w:val="2"/>
        <w:numPr>
          <w:ilvl w:val="0"/>
          <w:numId w:val="1"/>
        </w:numPr>
        <w:tabs>
          <w:tab w:val="left" w:pos="386"/>
        </w:tabs>
        <w:spacing w:before="6" w:after="0" w:line="240" w:lineRule="auto"/>
        <w:ind w:left="100" w:right="1438" w:firstLine="0"/>
        <w:jc w:val="left"/>
      </w:pPr>
      <w:r>
        <w:t>Đặc điểm của phương pháp trừu tượng hóa khoa học trong nghiên cứu kinh tế chính trị</w:t>
      </w:r>
      <w:r>
        <w:rPr>
          <w:spacing w:val="-2"/>
        </w:rPr>
        <w:t xml:space="preserve"> </w:t>
      </w:r>
      <w:r>
        <w:t>là</w:t>
      </w:r>
    </w:p>
    <w:p>
      <w:pPr>
        <w:pStyle w:val="7"/>
        <w:numPr>
          <w:ilvl w:val="0"/>
          <w:numId w:val="2"/>
        </w:numPr>
        <w:tabs>
          <w:tab w:val="left" w:pos="418"/>
        </w:tabs>
        <w:spacing w:before="0" w:after="0" w:line="293" w:lineRule="exact"/>
        <w:ind w:left="417" w:right="0" w:hanging="318"/>
        <w:jc w:val="left"/>
        <w:rPr>
          <w:color w:val="FF0000"/>
          <w:sz w:val="26"/>
        </w:rPr>
      </w:pPr>
      <w:r>
        <w:rPr>
          <w:color w:val="FF0000"/>
          <w:sz w:val="26"/>
        </w:rPr>
        <w:t>Tìm được bản chất của đối tượng nghiên</w:t>
      </w:r>
      <w:r>
        <w:rPr>
          <w:color w:val="FF0000"/>
          <w:spacing w:val="-9"/>
          <w:sz w:val="26"/>
        </w:rPr>
        <w:t xml:space="preserve"> </w:t>
      </w:r>
      <w:r>
        <w:rPr>
          <w:color w:val="FF0000"/>
          <w:sz w:val="26"/>
        </w:rPr>
        <w:t>cứu</w:t>
      </w:r>
    </w:p>
    <w:p>
      <w:pPr>
        <w:pStyle w:val="7"/>
        <w:numPr>
          <w:ilvl w:val="0"/>
          <w:numId w:val="2"/>
        </w:numPr>
        <w:tabs>
          <w:tab w:val="left" w:pos="403"/>
        </w:tabs>
        <w:spacing w:before="0" w:after="0" w:line="298" w:lineRule="exact"/>
        <w:ind w:left="402" w:right="0" w:hanging="303"/>
        <w:jc w:val="left"/>
        <w:rPr>
          <w:sz w:val="26"/>
        </w:rPr>
      </w:pPr>
      <w:r>
        <w:rPr>
          <w:sz w:val="26"/>
        </w:rPr>
        <w:t>Tìm được nội dung của đối tượng nghiên</w:t>
      </w:r>
      <w:r>
        <w:rPr>
          <w:spacing w:val="-7"/>
          <w:sz w:val="26"/>
        </w:rPr>
        <w:t xml:space="preserve"> </w:t>
      </w:r>
      <w:r>
        <w:rPr>
          <w:sz w:val="26"/>
        </w:rPr>
        <w:t>cứu</w:t>
      </w:r>
    </w:p>
    <w:p>
      <w:pPr>
        <w:pStyle w:val="7"/>
        <w:numPr>
          <w:ilvl w:val="0"/>
          <w:numId w:val="2"/>
        </w:numPr>
        <w:tabs>
          <w:tab w:val="left" w:pos="403"/>
        </w:tabs>
        <w:spacing w:before="1" w:after="0" w:line="298" w:lineRule="exact"/>
        <w:ind w:left="402" w:right="0" w:hanging="303"/>
        <w:jc w:val="left"/>
        <w:rPr>
          <w:sz w:val="26"/>
        </w:rPr>
      </w:pPr>
      <w:r>
        <w:rPr>
          <w:sz w:val="26"/>
        </w:rPr>
        <w:t>Tìm được hình thức của đối tượng nghiên cứu</w:t>
      </w:r>
    </w:p>
    <w:p>
      <w:pPr>
        <w:pStyle w:val="7"/>
        <w:numPr>
          <w:ilvl w:val="0"/>
          <w:numId w:val="2"/>
        </w:numPr>
        <w:tabs>
          <w:tab w:val="left" w:pos="418"/>
        </w:tabs>
        <w:spacing w:before="0" w:after="0" w:line="298" w:lineRule="exact"/>
        <w:ind w:left="417" w:right="0" w:hanging="318"/>
        <w:jc w:val="left"/>
        <w:rPr>
          <w:sz w:val="26"/>
        </w:rPr>
      </w:pPr>
      <w:r>
        <w:rPr>
          <w:sz w:val="26"/>
        </w:rPr>
        <w:t>Tìm được ý nghĩa của đối tượng nghiên</w:t>
      </w:r>
      <w:r>
        <w:rPr>
          <w:spacing w:val="-8"/>
          <w:sz w:val="26"/>
        </w:rPr>
        <w:t xml:space="preserve"> </w:t>
      </w:r>
      <w:r>
        <w:rPr>
          <w:sz w:val="26"/>
        </w:rPr>
        <w:t>cứu.</w:t>
      </w:r>
    </w:p>
    <w:p>
      <w:pPr>
        <w:pStyle w:val="5"/>
        <w:spacing w:before="7" w:line="240" w:lineRule="auto"/>
        <w:ind w:left="0" w:firstLine="0"/>
      </w:pPr>
    </w:p>
    <w:p>
      <w:pPr>
        <w:pStyle w:val="2"/>
        <w:spacing w:before="0"/>
        <w:ind w:left="4087"/>
      </w:pPr>
      <w:r>
        <w:t>CHƯƠNG</w:t>
      </w:r>
      <w:r>
        <w:rPr>
          <w:spacing w:val="-8"/>
        </w:rPr>
        <w:t xml:space="preserve"> </w:t>
      </w:r>
      <w:r>
        <w:t>2</w:t>
      </w:r>
    </w:p>
    <w:p>
      <w:pPr>
        <w:spacing w:before="1"/>
        <w:ind w:left="100" w:right="1956" w:firstLine="0"/>
        <w:jc w:val="left"/>
        <w:rPr>
          <w:b/>
          <w:sz w:val="26"/>
        </w:rPr>
      </w:pPr>
      <w:r>
        <w:rPr>
          <w:b/>
          <w:sz w:val="26"/>
        </w:rPr>
        <w:t>HÀNG HÓA, THỊ TRƯỜNG VÀ VAI TRÒ CỦA CÁC CHỦ THỂ THAM GIA THỊ TRƯỜNG</w:t>
      </w:r>
    </w:p>
    <w:p>
      <w:pPr>
        <w:pStyle w:val="5"/>
        <w:spacing w:line="240" w:lineRule="auto"/>
        <w:ind w:left="0" w:firstLine="0"/>
        <w:rPr>
          <w:b/>
        </w:rPr>
      </w:pPr>
    </w:p>
    <w:p>
      <w:pPr>
        <w:pStyle w:val="7"/>
        <w:numPr>
          <w:ilvl w:val="0"/>
          <w:numId w:val="1"/>
        </w:numPr>
        <w:tabs>
          <w:tab w:val="left" w:pos="360"/>
          <w:tab w:val="left" w:pos="10679"/>
        </w:tabs>
        <w:spacing w:before="1" w:after="0" w:line="295" w:lineRule="exact"/>
        <w:ind w:left="359" w:right="0" w:hanging="260"/>
        <w:jc w:val="left"/>
        <w:rPr>
          <w:b/>
          <w:sz w:val="26"/>
          <w:shd w:val="clear" w:color="auto" w:fill="auto"/>
        </w:rPr>
      </w:pPr>
      <w:r>
        <w:rPr>
          <w:b/>
          <w:sz w:val="26"/>
          <w:shd w:val="clear" w:color="auto" w:fill="auto"/>
        </w:rPr>
        <w:t>Sản xuất hàng hóa là</w:t>
      </w:r>
      <w:r>
        <w:rPr>
          <w:b/>
          <w:spacing w:val="-16"/>
          <w:sz w:val="26"/>
          <w:shd w:val="clear" w:color="auto" w:fill="auto"/>
        </w:rPr>
        <w:t xml:space="preserve"> </w:t>
      </w:r>
      <w:r>
        <w:rPr>
          <w:b/>
          <w:sz w:val="26"/>
          <w:shd w:val="clear" w:color="auto" w:fill="auto"/>
        </w:rPr>
        <w:t>gì?</w:t>
      </w:r>
      <w:r>
        <w:rPr>
          <w:b/>
          <w:sz w:val="26"/>
          <w:shd w:val="clear" w:color="auto" w:fill="auto"/>
        </w:rPr>
        <w:tab/>
      </w:r>
    </w:p>
    <w:p>
      <w:pPr>
        <w:pStyle w:val="7"/>
        <w:numPr>
          <w:ilvl w:val="1"/>
          <w:numId w:val="1"/>
        </w:numPr>
        <w:tabs>
          <w:tab w:val="left" w:pos="418"/>
        </w:tabs>
        <w:spacing w:before="0" w:after="0" w:line="295" w:lineRule="exact"/>
        <w:ind w:left="417" w:right="0" w:hanging="318"/>
        <w:jc w:val="left"/>
        <w:rPr>
          <w:color w:val="FF0000"/>
          <w:sz w:val="26"/>
          <w:shd w:val="clear" w:color="auto" w:fill="auto"/>
        </w:rPr>
      </w:pPr>
      <w:r>
        <w:rPr>
          <w:color w:val="FF0000"/>
          <w:sz w:val="26"/>
          <w:shd w:val="clear" w:color="auto" w:fill="auto"/>
        </w:rPr>
        <w:t>Là sản xuất ra sản phẩm nhằm mục đích trao đổi, mua</w:t>
      </w:r>
      <w:r>
        <w:rPr>
          <w:color w:val="FF0000"/>
          <w:spacing w:val="-5"/>
          <w:sz w:val="26"/>
          <w:shd w:val="clear" w:color="auto" w:fill="auto"/>
        </w:rPr>
        <w:t xml:space="preserve"> </w:t>
      </w:r>
      <w:r>
        <w:rPr>
          <w:color w:val="FF0000"/>
          <w:sz w:val="26"/>
          <w:shd w:val="clear" w:color="auto" w:fill="auto"/>
        </w:rPr>
        <w:t>bán.</w:t>
      </w:r>
    </w:p>
    <w:p>
      <w:pPr>
        <w:pStyle w:val="7"/>
        <w:numPr>
          <w:ilvl w:val="1"/>
          <w:numId w:val="1"/>
        </w:numPr>
        <w:tabs>
          <w:tab w:val="left" w:pos="403"/>
        </w:tabs>
        <w:spacing w:before="1" w:after="0" w:line="298" w:lineRule="exact"/>
        <w:ind w:left="402" w:right="0" w:hanging="303"/>
        <w:jc w:val="left"/>
        <w:rPr>
          <w:sz w:val="26"/>
        </w:rPr>
      </w:pPr>
      <w:r>
        <w:rPr>
          <w:sz w:val="26"/>
        </w:rPr>
        <w:t>Là sản xuất ra sản phẩm có ích cho mọi</w:t>
      </w:r>
      <w:r>
        <w:rPr>
          <w:spacing w:val="-8"/>
          <w:sz w:val="26"/>
        </w:rPr>
        <w:t xml:space="preserve"> </w:t>
      </w:r>
      <w:r>
        <w:rPr>
          <w:sz w:val="26"/>
        </w:rPr>
        <w:t>người.</w:t>
      </w:r>
    </w:p>
    <w:p>
      <w:pPr>
        <w:pStyle w:val="7"/>
        <w:numPr>
          <w:ilvl w:val="1"/>
          <w:numId w:val="1"/>
        </w:numPr>
        <w:tabs>
          <w:tab w:val="left" w:pos="403"/>
        </w:tabs>
        <w:spacing w:before="0" w:after="0" w:line="298" w:lineRule="exact"/>
        <w:ind w:left="402" w:right="0" w:hanging="303"/>
        <w:jc w:val="left"/>
        <w:rPr>
          <w:sz w:val="26"/>
        </w:rPr>
      </w:pPr>
      <w:r>
        <w:rPr>
          <w:sz w:val="26"/>
        </w:rPr>
        <w:t>Là sản xuất ra sản phẩm nhằm thỏa mãn nhu cầu cho người sản</w:t>
      </w:r>
      <w:r>
        <w:rPr>
          <w:spacing w:val="-16"/>
          <w:sz w:val="26"/>
        </w:rPr>
        <w:t xml:space="preserve"> </w:t>
      </w:r>
      <w:r>
        <w:rPr>
          <w:sz w:val="26"/>
        </w:rPr>
        <w:t>xuất.</w:t>
      </w:r>
    </w:p>
    <w:p>
      <w:pPr>
        <w:pStyle w:val="7"/>
        <w:numPr>
          <w:ilvl w:val="1"/>
          <w:numId w:val="1"/>
        </w:numPr>
        <w:tabs>
          <w:tab w:val="left" w:pos="418"/>
        </w:tabs>
        <w:spacing w:before="1" w:after="0" w:line="240" w:lineRule="auto"/>
        <w:ind w:left="417" w:right="0" w:hanging="318"/>
        <w:jc w:val="left"/>
        <w:rPr>
          <w:sz w:val="26"/>
        </w:rPr>
      </w:pPr>
      <w:r>
        <w:rPr>
          <w:sz w:val="26"/>
        </w:rPr>
        <w:t>Là sản xuất ra sản phẩm có giá trị sử dụng</w:t>
      </w:r>
      <w:r>
        <w:rPr>
          <w:spacing w:val="-4"/>
          <w:sz w:val="26"/>
        </w:rPr>
        <w:t xml:space="preserve"> </w:t>
      </w:r>
      <w:r>
        <w:rPr>
          <w:sz w:val="26"/>
        </w:rPr>
        <w:t>cao.</w:t>
      </w:r>
    </w:p>
    <w:p>
      <w:pPr>
        <w:pStyle w:val="2"/>
        <w:numPr>
          <w:ilvl w:val="0"/>
          <w:numId w:val="1"/>
        </w:numPr>
        <w:tabs>
          <w:tab w:val="left" w:pos="360"/>
        </w:tabs>
        <w:spacing w:before="8" w:after="0" w:line="295" w:lineRule="exact"/>
        <w:ind w:left="359" w:right="0" w:hanging="260"/>
        <w:jc w:val="left"/>
      </w:pPr>
      <w:r>
        <w:t>Điều kiện ra đời, tồn tại của sản xuất hàng hóa</w:t>
      </w:r>
      <w:r>
        <w:rPr>
          <w:spacing w:val="-12"/>
        </w:rPr>
        <w:t xml:space="preserve"> </w:t>
      </w:r>
      <w:r>
        <w:t>gồm:</w:t>
      </w:r>
    </w:p>
    <w:p>
      <w:pPr>
        <w:pStyle w:val="7"/>
        <w:numPr>
          <w:ilvl w:val="1"/>
          <w:numId w:val="1"/>
        </w:numPr>
        <w:tabs>
          <w:tab w:val="left" w:pos="418"/>
          <w:tab w:val="left" w:pos="9739"/>
        </w:tabs>
        <w:spacing w:before="0" w:after="0" w:line="295" w:lineRule="exact"/>
        <w:ind w:left="417" w:right="0" w:hanging="318"/>
        <w:jc w:val="left"/>
        <w:rPr>
          <w:sz w:val="26"/>
          <w:shd w:val="clear" w:color="auto" w:fill="auto"/>
        </w:rPr>
      </w:pPr>
      <w:r>
        <w:rPr>
          <w:sz w:val="26"/>
        </w:rPr>
        <w:t>Xuất hi</w:t>
      </w:r>
      <w:r>
        <w:rPr>
          <w:sz w:val="26"/>
          <w:shd w:val="clear" w:color="auto" w:fill="auto"/>
        </w:rPr>
        <w:t>ện giai cấp tư</w:t>
      </w:r>
      <w:r>
        <w:rPr>
          <w:spacing w:val="-12"/>
          <w:sz w:val="26"/>
          <w:shd w:val="clear" w:color="auto" w:fill="auto"/>
        </w:rPr>
        <w:t xml:space="preserve"> </w:t>
      </w:r>
      <w:r>
        <w:rPr>
          <w:sz w:val="26"/>
          <w:shd w:val="clear" w:color="auto" w:fill="auto"/>
        </w:rPr>
        <w:t>sản.</w:t>
      </w:r>
      <w:r>
        <w:rPr>
          <w:sz w:val="26"/>
          <w:shd w:val="clear" w:color="auto" w:fill="auto"/>
        </w:rPr>
        <w:tab/>
      </w:r>
    </w:p>
    <w:p>
      <w:pPr>
        <w:pStyle w:val="7"/>
        <w:numPr>
          <w:ilvl w:val="1"/>
          <w:numId w:val="1"/>
        </w:numPr>
        <w:tabs>
          <w:tab w:val="left" w:pos="403"/>
        </w:tabs>
        <w:spacing w:before="1" w:after="0" w:line="298" w:lineRule="exact"/>
        <w:ind w:left="402" w:right="0" w:hanging="303"/>
        <w:jc w:val="left"/>
        <w:rPr>
          <w:sz w:val="26"/>
        </w:rPr>
      </w:pPr>
      <w:r>
        <w:rPr>
          <w:sz w:val="26"/>
        </w:rPr>
        <w:t>Có sự tách biệt tuyệt đối về kinh tế giữa những người sản</w:t>
      </w:r>
      <w:r>
        <w:rPr>
          <w:spacing w:val="-10"/>
          <w:sz w:val="26"/>
        </w:rPr>
        <w:t xml:space="preserve"> </w:t>
      </w:r>
      <w:r>
        <w:rPr>
          <w:sz w:val="26"/>
        </w:rPr>
        <w:t>xuất.</w:t>
      </w:r>
    </w:p>
    <w:p>
      <w:pPr>
        <w:pStyle w:val="7"/>
        <w:numPr>
          <w:ilvl w:val="1"/>
          <w:numId w:val="1"/>
        </w:numPr>
        <w:tabs>
          <w:tab w:val="left" w:pos="403"/>
        </w:tabs>
        <w:spacing w:before="0" w:after="0" w:line="298" w:lineRule="exact"/>
        <w:ind w:left="402" w:right="0" w:hanging="303"/>
        <w:jc w:val="left"/>
        <w:rPr>
          <w:color w:val="FF0000"/>
          <w:sz w:val="26"/>
        </w:rPr>
      </w:pPr>
      <w:r>
        <w:rPr>
          <w:color w:val="FF0000"/>
          <w:sz w:val="26"/>
        </w:rPr>
        <w:t>Phân công lao động xã hội và sự tách biệt về mặt kinh tế của các chủ thể sản</w:t>
      </w:r>
      <w:r>
        <w:rPr>
          <w:color w:val="FF0000"/>
          <w:spacing w:val="-12"/>
          <w:sz w:val="26"/>
        </w:rPr>
        <w:t xml:space="preserve"> </w:t>
      </w:r>
      <w:r>
        <w:rPr>
          <w:color w:val="FF0000"/>
          <w:sz w:val="26"/>
        </w:rPr>
        <w:t>xuất.</w:t>
      </w:r>
    </w:p>
    <w:p>
      <w:pPr>
        <w:pStyle w:val="7"/>
        <w:numPr>
          <w:ilvl w:val="1"/>
          <w:numId w:val="1"/>
        </w:numPr>
        <w:tabs>
          <w:tab w:val="left" w:pos="418"/>
        </w:tabs>
        <w:spacing w:before="1" w:after="0" w:line="240" w:lineRule="auto"/>
        <w:ind w:left="417" w:right="0" w:hanging="318"/>
        <w:jc w:val="left"/>
        <w:rPr>
          <w:sz w:val="26"/>
        </w:rPr>
      </w:pPr>
      <w:r>
        <w:rPr>
          <w:sz w:val="26"/>
        </w:rPr>
        <w:t>Xuất hiện chế độ tư hữu tư nhân về tư liệu sản</w:t>
      </w:r>
      <w:r>
        <w:rPr>
          <w:spacing w:val="-4"/>
          <w:sz w:val="26"/>
        </w:rPr>
        <w:t xml:space="preserve"> </w:t>
      </w:r>
      <w:r>
        <w:rPr>
          <w:sz w:val="26"/>
        </w:rPr>
        <w:t>xuất.</w:t>
      </w:r>
    </w:p>
    <w:p>
      <w:pPr>
        <w:pStyle w:val="7"/>
        <w:numPr>
          <w:ilvl w:val="0"/>
          <w:numId w:val="1"/>
        </w:numPr>
        <w:tabs>
          <w:tab w:val="left" w:pos="360"/>
        </w:tabs>
        <w:spacing w:before="6" w:after="0" w:line="296" w:lineRule="exact"/>
        <w:ind w:left="359" w:right="0" w:hanging="260"/>
        <w:jc w:val="left"/>
        <w:rPr>
          <w:b/>
          <w:color w:val="212121"/>
          <w:sz w:val="26"/>
        </w:rPr>
      </w:pPr>
      <w:r>
        <w:rPr>
          <w:b/>
          <w:color w:val="212121"/>
          <w:sz w:val="26"/>
        </w:rPr>
        <w:t>Chọn phương án đúng về giá trị sử dụng của hàng</w:t>
      </w:r>
      <w:r>
        <w:rPr>
          <w:b/>
          <w:color w:val="212121"/>
          <w:spacing w:val="-6"/>
          <w:sz w:val="26"/>
        </w:rPr>
        <w:t xml:space="preserve"> </w:t>
      </w:r>
      <w:r>
        <w:rPr>
          <w:b/>
          <w:color w:val="212121"/>
          <w:sz w:val="26"/>
        </w:rPr>
        <w:t>hóa?</w:t>
      </w:r>
    </w:p>
    <w:p>
      <w:pPr>
        <w:pStyle w:val="7"/>
        <w:numPr>
          <w:ilvl w:val="1"/>
          <w:numId w:val="1"/>
        </w:numPr>
        <w:tabs>
          <w:tab w:val="left" w:pos="418"/>
        </w:tabs>
        <w:spacing w:before="0" w:after="0" w:line="296" w:lineRule="exact"/>
        <w:ind w:left="417" w:right="0" w:hanging="318"/>
        <w:jc w:val="left"/>
        <w:rPr>
          <w:color w:val="212121"/>
          <w:sz w:val="26"/>
        </w:rPr>
      </w:pPr>
      <w:r>
        <w:rPr>
          <w:color w:val="212121"/>
          <w:sz w:val="26"/>
        </w:rPr>
        <w:t>Là công dụng của sản phẩm có thể thỏa mãn nhu cầu nào đó của người</w:t>
      </w:r>
      <w:r>
        <w:rPr>
          <w:color w:val="212121"/>
          <w:spacing w:val="-45"/>
          <w:sz w:val="26"/>
        </w:rPr>
        <w:t xml:space="preserve"> </w:t>
      </w:r>
      <w:r>
        <w:rPr>
          <w:color w:val="212121"/>
          <w:sz w:val="26"/>
        </w:rPr>
        <w:t>mua.</w:t>
      </w:r>
    </w:p>
    <w:p>
      <w:pPr>
        <w:spacing w:after="0" w:line="296" w:lineRule="exact"/>
        <w:jc w:val="left"/>
        <w:rPr>
          <w:sz w:val="26"/>
        </w:rPr>
        <w:sectPr>
          <w:footerReference r:id="rId5" w:type="default"/>
          <w:type w:val="continuous"/>
          <w:pgSz w:w="12240" w:h="15840"/>
          <w:pgMar w:top="520" w:right="0" w:bottom="1260" w:left="1340" w:header="720" w:footer="1068" w:gutter="0"/>
          <w:pgNumType w:start="1"/>
          <w:cols w:space="720" w:num="1"/>
        </w:sectPr>
      </w:pPr>
    </w:p>
    <w:p>
      <w:pPr>
        <w:pStyle w:val="7"/>
        <w:numPr>
          <w:ilvl w:val="1"/>
          <w:numId w:val="1"/>
        </w:numPr>
        <w:tabs>
          <w:tab w:val="left" w:pos="403"/>
        </w:tabs>
        <w:spacing w:before="72" w:after="0" w:line="240" w:lineRule="auto"/>
        <w:ind w:left="402" w:right="0" w:hanging="303"/>
        <w:jc w:val="left"/>
        <w:rPr>
          <w:color w:val="212121"/>
          <w:sz w:val="26"/>
        </w:rPr>
      </w:pPr>
      <w:r>
        <w:rPr>
          <w:color w:val="212121"/>
          <w:sz w:val="26"/>
        </w:rPr>
        <w:t>Chỉ được thực hiện trong việc sử dụng hay tiêu</w:t>
      </w:r>
      <w:r>
        <w:rPr>
          <w:color w:val="212121"/>
          <w:spacing w:val="-29"/>
          <w:sz w:val="26"/>
        </w:rPr>
        <w:t xml:space="preserve"> </w:t>
      </w:r>
      <w:r>
        <w:rPr>
          <w:color w:val="212121"/>
          <w:sz w:val="26"/>
        </w:rPr>
        <w:t>dùng</w:t>
      </w:r>
    </w:p>
    <w:p>
      <w:pPr>
        <w:pStyle w:val="7"/>
        <w:numPr>
          <w:ilvl w:val="1"/>
          <w:numId w:val="1"/>
        </w:numPr>
        <w:tabs>
          <w:tab w:val="left" w:pos="403"/>
        </w:tabs>
        <w:spacing w:before="2" w:after="0" w:line="298" w:lineRule="exact"/>
        <w:ind w:left="402" w:right="0" w:hanging="303"/>
        <w:jc w:val="left"/>
        <w:rPr>
          <w:color w:val="212121"/>
          <w:sz w:val="26"/>
        </w:rPr>
      </w:pPr>
      <w:r>
        <w:rPr>
          <w:color w:val="212121"/>
          <w:sz w:val="26"/>
        </w:rPr>
        <w:t>Là giá trị sử dụng cho người</w:t>
      </w:r>
      <w:r>
        <w:rPr>
          <w:color w:val="212121"/>
          <w:spacing w:val="-14"/>
          <w:sz w:val="26"/>
        </w:rPr>
        <w:t xml:space="preserve"> </w:t>
      </w:r>
      <w:r>
        <w:rPr>
          <w:color w:val="212121"/>
          <w:sz w:val="26"/>
        </w:rPr>
        <w:t>mua.</w:t>
      </w:r>
    </w:p>
    <w:p>
      <w:pPr>
        <w:pStyle w:val="7"/>
        <w:numPr>
          <w:ilvl w:val="1"/>
          <w:numId w:val="1"/>
        </w:numPr>
        <w:tabs>
          <w:tab w:val="left" w:pos="418"/>
        </w:tabs>
        <w:spacing w:before="0" w:after="0" w:line="298" w:lineRule="exact"/>
        <w:ind w:left="417" w:right="0" w:hanging="318"/>
        <w:jc w:val="left"/>
        <w:rPr>
          <w:color w:val="FF0000"/>
          <w:sz w:val="26"/>
        </w:rPr>
      </w:pPr>
      <w:r>
        <w:rPr>
          <w:color w:val="FF0000"/>
          <w:sz w:val="26"/>
        </w:rPr>
        <w:t>Tất cả các phương án còn</w:t>
      </w:r>
      <w:r>
        <w:rPr>
          <w:color w:val="FF0000"/>
          <w:spacing w:val="-7"/>
          <w:sz w:val="26"/>
        </w:rPr>
        <w:t xml:space="preserve"> </w:t>
      </w:r>
      <w:r>
        <w:rPr>
          <w:color w:val="FF0000"/>
          <w:sz w:val="26"/>
        </w:rPr>
        <w:t>lại</w:t>
      </w:r>
    </w:p>
    <w:p>
      <w:pPr>
        <w:pStyle w:val="2"/>
        <w:numPr>
          <w:ilvl w:val="0"/>
          <w:numId w:val="1"/>
        </w:numPr>
        <w:tabs>
          <w:tab w:val="left" w:pos="360"/>
        </w:tabs>
        <w:spacing w:before="8" w:after="0" w:line="295" w:lineRule="exact"/>
        <w:ind w:left="359" w:right="0" w:hanging="260"/>
        <w:jc w:val="left"/>
      </w:pPr>
      <w:r>
        <w:t>Giá trị của hàng hóa được xác định bởi yếu tố nào sau</w:t>
      </w:r>
      <w:r>
        <w:rPr>
          <w:spacing w:val="-10"/>
        </w:rPr>
        <w:t xml:space="preserve"> </w:t>
      </w:r>
      <w:r>
        <w:t>đây?</w:t>
      </w:r>
    </w:p>
    <w:p>
      <w:pPr>
        <w:pStyle w:val="7"/>
        <w:numPr>
          <w:ilvl w:val="1"/>
          <w:numId w:val="1"/>
        </w:numPr>
        <w:tabs>
          <w:tab w:val="left" w:pos="418"/>
        </w:tabs>
        <w:spacing w:before="0" w:after="0" w:line="295" w:lineRule="exact"/>
        <w:ind w:left="417" w:right="0" w:hanging="318"/>
        <w:jc w:val="left"/>
        <w:rPr>
          <w:sz w:val="26"/>
        </w:rPr>
      </w:pPr>
      <w:r>
        <w:rPr>
          <w:sz w:val="26"/>
        </w:rPr>
        <w:t>Sự khan hiếm của hàng</w:t>
      </w:r>
      <w:r>
        <w:rPr>
          <w:spacing w:val="-7"/>
          <w:sz w:val="26"/>
        </w:rPr>
        <w:t xml:space="preserve"> </w:t>
      </w:r>
      <w:r>
        <w:rPr>
          <w:sz w:val="26"/>
        </w:rPr>
        <w:t>hóa.</w:t>
      </w:r>
    </w:p>
    <w:p>
      <w:pPr>
        <w:pStyle w:val="5"/>
        <w:spacing w:before="1"/>
        <w:ind w:left="100" w:firstLine="0"/>
      </w:pPr>
      <w:r>
        <w:t>B Sự hao phí sức lao động của con người nói chung.</w:t>
      </w:r>
    </w:p>
    <w:p>
      <w:pPr>
        <w:pStyle w:val="5"/>
        <w:ind w:left="100" w:firstLine="0"/>
        <w:rPr>
          <w:color w:val="FF0000"/>
        </w:rPr>
      </w:pPr>
      <w:r>
        <w:rPr>
          <w:color w:val="FF0000"/>
        </w:rPr>
        <w:t>C. Lao động trừu tượng của người sản xuất hàng hóa kết tinh trong hàng hoá ấy.</w:t>
      </w:r>
    </w:p>
    <w:p>
      <w:pPr>
        <w:pStyle w:val="5"/>
        <w:tabs>
          <w:tab w:val="left" w:pos="6039"/>
        </w:tabs>
        <w:spacing w:before="1" w:line="240" w:lineRule="auto"/>
        <w:ind w:left="100" w:firstLine="0"/>
        <w:rPr>
          <w:shd w:val="clear" w:color="auto" w:fill="auto"/>
        </w:rPr>
      </w:pPr>
      <w:r>
        <w:t xml:space="preserve">D. Công </w:t>
      </w:r>
      <w:r>
        <w:rPr>
          <w:spacing w:val="-6"/>
        </w:rPr>
        <w:t>dụ</w:t>
      </w:r>
      <w:r>
        <w:rPr>
          <w:spacing w:val="-6"/>
          <w:shd w:val="clear" w:color="auto" w:fill="auto"/>
        </w:rPr>
        <w:t xml:space="preserve">ng  </w:t>
      </w:r>
      <w:r>
        <w:rPr>
          <w:shd w:val="clear" w:color="auto" w:fill="auto"/>
        </w:rPr>
        <w:t>hàng</w:t>
      </w:r>
      <w:r>
        <w:rPr>
          <w:rFonts w:hint="default"/>
          <w:shd w:val="clear" w:color="auto" w:fill="auto"/>
          <w:lang w:val="en-US"/>
        </w:rPr>
        <w:t xml:space="preserve"> </w:t>
      </w:r>
      <w:r>
        <w:rPr>
          <w:spacing w:val="-36"/>
          <w:shd w:val="clear" w:color="auto" w:fill="auto"/>
        </w:rPr>
        <w:t xml:space="preserve"> </w:t>
      </w:r>
      <w:r>
        <w:rPr>
          <w:shd w:val="clear" w:color="auto" w:fill="auto"/>
        </w:rPr>
        <w:t>hóa.</w:t>
      </w:r>
      <w:r>
        <w:rPr>
          <w:shd w:val="clear" w:color="auto" w:fill="auto"/>
        </w:rPr>
        <w:tab/>
      </w:r>
    </w:p>
    <w:p>
      <w:pPr>
        <w:pStyle w:val="2"/>
        <w:numPr>
          <w:ilvl w:val="0"/>
          <w:numId w:val="1"/>
        </w:numPr>
        <w:tabs>
          <w:tab w:val="left" w:pos="360"/>
        </w:tabs>
        <w:spacing w:before="8" w:after="0" w:line="295" w:lineRule="exact"/>
        <w:ind w:left="359" w:right="0" w:hanging="260"/>
        <w:jc w:val="left"/>
      </w:pPr>
      <w:r>
        <w:t>Hàng hóa là gì?</w:t>
      </w:r>
    </w:p>
    <w:p>
      <w:pPr>
        <w:pStyle w:val="7"/>
        <w:numPr>
          <w:ilvl w:val="0"/>
          <w:numId w:val="3"/>
        </w:numPr>
        <w:tabs>
          <w:tab w:val="left" w:pos="418"/>
        </w:tabs>
        <w:spacing w:before="0" w:after="0" w:line="240" w:lineRule="auto"/>
        <w:ind w:left="100" w:right="1688" w:firstLine="0"/>
        <w:jc w:val="left"/>
        <w:rPr>
          <w:color w:val="FF0000"/>
          <w:sz w:val="26"/>
        </w:rPr>
      </w:pPr>
      <w:r>
        <w:rPr>
          <w:color w:val="FF0000"/>
          <w:sz w:val="26"/>
        </w:rPr>
        <w:t>Là sản phẩm của lao động, có thể thoả mãn nhu cầu nào đó của con người thông qua trao đổi, mua</w:t>
      </w:r>
      <w:r>
        <w:rPr>
          <w:color w:val="FF0000"/>
          <w:spacing w:val="-2"/>
          <w:sz w:val="26"/>
        </w:rPr>
        <w:t xml:space="preserve"> </w:t>
      </w:r>
      <w:r>
        <w:rPr>
          <w:color w:val="FF0000"/>
          <w:sz w:val="26"/>
        </w:rPr>
        <w:t>bán.</w:t>
      </w:r>
    </w:p>
    <w:p>
      <w:pPr>
        <w:pStyle w:val="7"/>
        <w:numPr>
          <w:ilvl w:val="0"/>
          <w:numId w:val="3"/>
        </w:numPr>
        <w:tabs>
          <w:tab w:val="left" w:pos="403"/>
        </w:tabs>
        <w:spacing w:before="0" w:after="0" w:line="299" w:lineRule="exact"/>
        <w:ind w:left="402" w:right="0" w:hanging="303"/>
        <w:jc w:val="left"/>
        <w:rPr>
          <w:sz w:val="26"/>
        </w:rPr>
      </w:pPr>
      <w:r>
        <w:rPr>
          <w:sz w:val="26"/>
        </w:rPr>
        <w:t>Là những sản phẩm có thể thoả mãn được nhu cầu nhất định nào đó của con</w:t>
      </w:r>
      <w:r>
        <w:rPr>
          <w:spacing w:val="-14"/>
          <w:sz w:val="26"/>
        </w:rPr>
        <w:t xml:space="preserve"> </w:t>
      </w:r>
      <w:r>
        <w:rPr>
          <w:sz w:val="26"/>
        </w:rPr>
        <w:t>người.</w:t>
      </w:r>
    </w:p>
    <w:p>
      <w:pPr>
        <w:pStyle w:val="7"/>
        <w:numPr>
          <w:ilvl w:val="0"/>
          <w:numId w:val="3"/>
        </w:numPr>
        <w:tabs>
          <w:tab w:val="left" w:pos="403"/>
        </w:tabs>
        <w:spacing w:before="0" w:after="0" w:line="298" w:lineRule="exact"/>
        <w:ind w:left="402" w:right="0" w:hanging="303"/>
        <w:jc w:val="left"/>
        <w:rPr>
          <w:sz w:val="26"/>
        </w:rPr>
      </w:pPr>
      <w:r>
        <w:rPr>
          <w:sz w:val="26"/>
        </w:rPr>
        <w:t>Là mọi sản phẩm thoả mãn nhu cầu của con</w:t>
      </w:r>
      <w:r>
        <w:rPr>
          <w:spacing w:val="1"/>
          <w:sz w:val="26"/>
        </w:rPr>
        <w:t xml:space="preserve"> </w:t>
      </w:r>
      <w:r>
        <w:rPr>
          <w:sz w:val="26"/>
        </w:rPr>
        <w:t>người.</w:t>
      </w:r>
    </w:p>
    <w:p>
      <w:pPr>
        <w:pStyle w:val="7"/>
        <w:numPr>
          <w:ilvl w:val="0"/>
          <w:numId w:val="3"/>
        </w:numPr>
        <w:tabs>
          <w:tab w:val="left" w:pos="418"/>
        </w:tabs>
        <w:spacing w:before="0" w:after="0" w:line="298" w:lineRule="exact"/>
        <w:ind w:left="417" w:right="0" w:hanging="318"/>
        <w:jc w:val="left"/>
        <w:rPr>
          <w:sz w:val="26"/>
        </w:rPr>
      </w:pPr>
      <w:r>
        <w:rPr>
          <w:sz w:val="26"/>
        </w:rPr>
        <w:t>Là sản phẩm của lao động, thoả mãn những nhu cầu của người làm ra</w:t>
      </w:r>
      <w:r>
        <w:rPr>
          <w:spacing w:val="-3"/>
          <w:sz w:val="26"/>
        </w:rPr>
        <w:t xml:space="preserve"> </w:t>
      </w:r>
      <w:r>
        <w:rPr>
          <w:sz w:val="26"/>
        </w:rPr>
        <w:t>nó.</w:t>
      </w:r>
    </w:p>
    <w:p>
      <w:pPr>
        <w:pStyle w:val="2"/>
        <w:numPr>
          <w:ilvl w:val="0"/>
          <w:numId w:val="1"/>
        </w:numPr>
        <w:tabs>
          <w:tab w:val="left" w:pos="426"/>
        </w:tabs>
        <w:spacing w:before="6" w:after="0" w:line="296" w:lineRule="exact"/>
        <w:ind w:left="425" w:right="0" w:hanging="326"/>
        <w:jc w:val="left"/>
        <w:rPr>
          <w:sz w:val="24"/>
        </w:rPr>
      </w:pPr>
      <w:r>
        <w:t>Giá trị hàng hóa được tạo ra từ khâu</w:t>
      </w:r>
      <w:r>
        <w:rPr>
          <w:spacing w:val="-3"/>
        </w:rPr>
        <w:t xml:space="preserve"> </w:t>
      </w:r>
      <w:r>
        <w:t>nào?</w:t>
      </w:r>
    </w:p>
    <w:p>
      <w:pPr>
        <w:pStyle w:val="7"/>
        <w:numPr>
          <w:ilvl w:val="1"/>
          <w:numId w:val="1"/>
        </w:numPr>
        <w:tabs>
          <w:tab w:val="left" w:pos="418"/>
        </w:tabs>
        <w:spacing w:before="0" w:after="0" w:line="295" w:lineRule="exact"/>
        <w:ind w:left="417" w:right="0" w:hanging="318"/>
        <w:jc w:val="left"/>
        <w:rPr>
          <w:color w:val="FF0000"/>
          <w:sz w:val="26"/>
        </w:rPr>
      </w:pPr>
      <w:r>
        <w:rPr>
          <w:color w:val="FF0000"/>
          <w:sz w:val="26"/>
        </w:rPr>
        <w:t>Từ sản xuất hàng</w:t>
      </w:r>
      <w:r>
        <w:rPr>
          <w:color w:val="FF0000"/>
          <w:spacing w:val="-2"/>
          <w:sz w:val="26"/>
        </w:rPr>
        <w:t xml:space="preserve"> </w:t>
      </w:r>
      <w:r>
        <w:rPr>
          <w:color w:val="FF0000"/>
          <w:sz w:val="26"/>
        </w:rPr>
        <w:t>hóa.</w:t>
      </w:r>
    </w:p>
    <w:p>
      <w:pPr>
        <w:pStyle w:val="7"/>
        <w:numPr>
          <w:ilvl w:val="1"/>
          <w:numId w:val="1"/>
        </w:numPr>
        <w:tabs>
          <w:tab w:val="left" w:pos="403"/>
        </w:tabs>
        <w:spacing w:before="0" w:after="0" w:line="298" w:lineRule="exact"/>
        <w:ind w:left="402" w:right="0" w:hanging="303"/>
        <w:jc w:val="left"/>
        <w:rPr>
          <w:sz w:val="26"/>
        </w:rPr>
      </w:pPr>
      <w:r>
        <w:rPr>
          <w:sz w:val="26"/>
        </w:rPr>
        <w:t>Từ phân phối hàng</w:t>
      </w:r>
      <w:r>
        <w:rPr>
          <w:spacing w:val="-2"/>
          <w:sz w:val="26"/>
        </w:rPr>
        <w:t xml:space="preserve"> </w:t>
      </w:r>
      <w:r>
        <w:rPr>
          <w:sz w:val="26"/>
        </w:rPr>
        <w:t>hóa.</w:t>
      </w:r>
    </w:p>
    <w:p>
      <w:pPr>
        <w:pStyle w:val="7"/>
        <w:numPr>
          <w:ilvl w:val="1"/>
          <w:numId w:val="1"/>
        </w:numPr>
        <w:tabs>
          <w:tab w:val="left" w:pos="403"/>
          <w:tab w:val="left" w:pos="3859"/>
        </w:tabs>
        <w:spacing w:before="1" w:after="0" w:line="298" w:lineRule="exact"/>
        <w:ind w:left="402" w:right="0" w:hanging="303"/>
        <w:jc w:val="left"/>
        <w:rPr>
          <w:sz w:val="26"/>
        </w:rPr>
      </w:pPr>
      <w:r>
        <w:rPr>
          <w:sz w:val="26"/>
        </w:rPr>
        <w:t xml:space="preserve">Từ trao </w:t>
      </w:r>
      <w:r>
        <w:rPr>
          <w:spacing w:val="-9"/>
          <w:sz w:val="26"/>
        </w:rPr>
        <w:t>đ</w:t>
      </w:r>
      <w:r>
        <w:rPr>
          <w:spacing w:val="-9"/>
          <w:sz w:val="26"/>
          <w:shd w:val="clear" w:color="auto" w:fill="auto"/>
        </w:rPr>
        <w:t xml:space="preserve">ổi  </w:t>
      </w:r>
      <w:r>
        <w:rPr>
          <w:sz w:val="26"/>
          <w:shd w:val="clear" w:color="auto" w:fill="auto"/>
        </w:rPr>
        <w:t>hàng</w:t>
      </w:r>
      <w:r>
        <w:rPr>
          <w:spacing w:val="-26"/>
          <w:sz w:val="26"/>
          <w:shd w:val="clear" w:color="auto" w:fill="auto"/>
        </w:rPr>
        <w:t xml:space="preserve"> </w:t>
      </w:r>
      <w:r>
        <w:rPr>
          <w:sz w:val="26"/>
          <w:shd w:val="clear" w:color="auto" w:fill="auto"/>
        </w:rPr>
        <w:t>hóa.</w:t>
      </w:r>
      <w:r>
        <w:rPr>
          <w:sz w:val="26"/>
          <w:shd w:val="clear" w:color="auto" w:fill="auto"/>
        </w:rPr>
        <w:tab/>
      </w:r>
    </w:p>
    <w:p>
      <w:pPr>
        <w:pStyle w:val="7"/>
        <w:numPr>
          <w:ilvl w:val="1"/>
          <w:numId w:val="1"/>
        </w:numPr>
        <w:tabs>
          <w:tab w:val="left" w:pos="418"/>
        </w:tabs>
        <w:spacing w:before="0" w:after="0" w:line="298" w:lineRule="exact"/>
        <w:ind w:left="417" w:right="0" w:hanging="318"/>
        <w:jc w:val="left"/>
        <w:rPr>
          <w:sz w:val="26"/>
        </w:rPr>
      </w:pPr>
      <w:r>
        <w:rPr>
          <w:sz w:val="26"/>
        </w:rPr>
        <w:t>Cả sản xuất, phân phối và trao đổi hàng</w:t>
      </w:r>
      <w:r>
        <w:rPr>
          <w:spacing w:val="-5"/>
          <w:sz w:val="26"/>
        </w:rPr>
        <w:t xml:space="preserve"> </w:t>
      </w:r>
      <w:r>
        <w:rPr>
          <w:sz w:val="26"/>
        </w:rPr>
        <w:t>hóa.</w:t>
      </w:r>
    </w:p>
    <w:p>
      <w:pPr>
        <w:pStyle w:val="2"/>
        <w:numPr>
          <w:ilvl w:val="0"/>
          <w:numId w:val="1"/>
        </w:numPr>
        <w:tabs>
          <w:tab w:val="left" w:pos="490"/>
        </w:tabs>
        <w:spacing w:before="8" w:after="0" w:line="295" w:lineRule="exact"/>
        <w:ind w:left="489" w:right="0" w:hanging="390"/>
        <w:jc w:val="left"/>
      </w:pPr>
      <w:r>
        <w:t>Vai trò của lao động cụ thể là</w:t>
      </w:r>
      <w:r>
        <w:rPr>
          <w:spacing w:val="-3"/>
        </w:rPr>
        <w:t xml:space="preserve"> </w:t>
      </w:r>
      <w:r>
        <w:t>gì?</w:t>
      </w:r>
    </w:p>
    <w:p>
      <w:pPr>
        <w:pStyle w:val="7"/>
        <w:numPr>
          <w:ilvl w:val="1"/>
          <w:numId w:val="1"/>
        </w:numPr>
        <w:tabs>
          <w:tab w:val="left" w:pos="418"/>
        </w:tabs>
        <w:spacing w:before="0" w:after="0" w:line="295" w:lineRule="exact"/>
        <w:ind w:left="417" w:right="0" w:hanging="318"/>
        <w:jc w:val="left"/>
        <w:rPr>
          <w:color w:val="FF0000"/>
          <w:sz w:val="26"/>
        </w:rPr>
      </w:pPr>
      <w:r>
        <w:rPr>
          <w:color w:val="FF0000"/>
          <w:sz w:val="26"/>
        </w:rPr>
        <w:t>Nguồn gốc của của</w:t>
      </w:r>
      <w:r>
        <w:rPr>
          <w:color w:val="FF0000"/>
          <w:spacing w:val="2"/>
          <w:sz w:val="26"/>
        </w:rPr>
        <w:t xml:space="preserve"> </w:t>
      </w:r>
      <w:r>
        <w:rPr>
          <w:color w:val="FF0000"/>
          <w:sz w:val="26"/>
        </w:rPr>
        <w:t>cải</w:t>
      </w:r>
    </w:p>
    <w:p>
      <w:pPr>
        <w:pStyle w:val="7"/>
        <w:numPr>
          <w:ilvl w:val="1"/>
          <w:numId w:val="1"/>
        </w:numPr>
        <w:tabs>
          <w:tab w:val="left" w:pos="403"/>
        </w:tabs>
        <w:spacing w:before="1" w:after="0" w:line="240" w:lineRule="auto"/>
        <w:ind w:left="402" w:right="0" w:hanging="303"/>
        <w:jc w:val="left"/>
        <w:rPr>
          <w:sz w:val="26"/>
        </w:rPr>
      </w:pPr>
      <w:r>
        <w:rPr>
          <w:sz w:val="26"/>
        </w:rPr>
        <w:t>Nguồn gốc của giá</w:t>
      </w:r>
      <w:r>
        <w:rPr>
          <w:spacing w:val="1"/>
          <w:sz w:val="26"/>
        </w:rPr>
        <w:t xml:space="preserve"> </w:t>
      </w:r>
      <w:r>
        <w:rPr>
          <w:sz w:val="26"/>
        </w:rPr>
        <w:t>trị</w:t>
      </w:r>
    </w:p>
    <w:p>
      <w:pPr>
        <w:pStyle w:val="7"/>
        <w:numPr>
          <w:ilvl w:val="1"/>
          <w:numId w:val="1"/>
        </w:numPr>
        <w:tabs>
          <w:tab w:val="left" w:pos="403"/>
        </w:tabs>
        <w:spacing w:before="1" w:after="0" w:line="298" w:lineRule="exact"/>
        <w:ind w:left="402" w:right="0" w:hanging="303"/>
        <w:jc w:val="left"/>
        <w:rPr>
          <w:sz w:val="26"/>
        </w:rPr>
      </w:pPr>
      <w:r>
        <w:rPr>
          <w:sz w:val="26"/>
        </w:rPr>
        <w:t>Nguồn gốc của giá trị trao đổi</w:t>
      </w:r>
    </w:p>
    <w:p>
      <w:pPr>
        <w:pStyle w:val="7"/>
        <w:numPr>
          <w:ilvl w:val="1"/>
          <w:numId w:val="1"/>
        </w:numPr>
        <w:tabs>
          <w:tab w:val="left" w:pos="418"/>
        </w:tabs>
        <w:spacing w:before="0" w:after="0" w:line="298" w:lineRule="exact"/>
        <w:ind w:left="417" w:right="0" w:hanging="318"/>
        <w:jc w:val="left"/>
        <w:rPr>
          <w:sz w:val="26"/>
        </w:rPr>
      </w:pPr>
      <w:r>
        <w:rPr>
          <w:sz w:val="26"/>
        </w:rPr>
        <w:t>Tất cả các phương án còn</w:t>
      </w:r>
      <w:r>
        <w:rPr>
          <w:spacing w:val="-4"/>
          <w:sz w:val="26"/>
        </w:rPr>
        <w:t xml:space="preserve"> </w:t>
      </w:r>
      <w:r>
        <w:rPr>
          <w:sz w:val="26"/>
        </w:rPr>
        <w:t>lại</w:t>
      </w:r>
    </w:p>
    <w:p>
      <w:pPr>
        <w:pStyle w:val="2"/>
        <w:numPr>
          <w:ilvl w:val="0"/>
          <w:numId w:val="1"/>
        </w:numPr>
        <w:tabs>
          <w:tab w:val="left" w:pos="490"/>
        </w:tabs>
        <w:spacing w:before="9" w:after="0" w:line="295" w:lineRule="exact"/>
        <w:ind w:left="489" w:right="0" w:hanging="390"/>
        <w:jc w:val="left"/>
      </w:pPr>
      <w:r>
        <w:t>Tính hai mặt của lao động sản xuất hàng hóa đó là</w:t>
      </w:r>
      <w:r>
        <w:rPr>
          <w:spacing w:val="-6"/>
        </w:rPr>
        <w:t xml:space="preserve"> </w:t>
      </w:r>
      <w:r>
        <w:t>gì?</w:t>
      </w:r>
    </w:p>
    <w:p>
      <w:pPr>
        <w:pStyle w:val="7"/>
        <w:numPr>
          <w:ilvl w:val="1"/>
          <w:numId w:val="1"/>
        </w:numPr>
        <w:tabs>
          <w:tab w:val="left" w:pos="418"/>
        </w:tabs>
        <w:spacing w:before="0" w:after="0" w:line="295" w:lineRule="exact"/>
        <w:ind w:left="417" w:right="0" w:hanging="318"/>
        <w:jc w:val="left"/>
        <w:rPr>
          <w:sz w:val="26"/>
        </w:rPr>
      </w:pPr>
      <w:r>
        <w:rPr>
          <w:sz w:val="26"/>
        </w:rPr>
        <w:t>Lao động cụ thể và lao động tư</w:t>
      </w:r>
      <w:r>
        <w:rPr>
          <w:spacing w:val="-4"/>
          <w:sz w:val="26"/>
        </w:rPr>
        <w:t xml:space="preserve"> </w:t>
      </w:r>
      <w:r>
        <w:rPr>
          <w:sz w:val="26"/>
        </w:rPr>
        <w:t>nhân.</w:t>
      </w:r>
    </w:p>
    <w:p>
      <w:pPr>
        <w:pStyle w:val="7"/>
        <w:numPr>
          <w:ilvl w:val="1"/>
          <w:numId w:val="1"/>
        </w:numPr>
        <w:tabs>
          <w:tab w:val="left" w:pos="403"/>
        </w:tabs>
        <w:spacing w:before="1" w:after="0" w:line="298" w:lineRule="exact"/>
        <w:ind w:left="402" w:right="0" w:hanging="303"/>
        <w:jc w:val="left"/>
        <w:rPr>
          <w:sz w:val="26"/>
        </w:rPr>
      </w:pPr>
      <w:r>
        <w:rPr>
          <w:sz w:val="26"/>
        </w:rPr>
        <w:t>Lao động giản đơn và lao động phức</w:t>
      </w:r>
      <w:r>
        <w:rPr>
          <w:spacing w:val="-2"/>
          <w:sz w:val="26"/>
        </w:rPr>
        <w:t xml:space="preserve"> </w:t>
      </w:r>
      <w:r>
        <w:rPr>
          <w:sz w:val="26"/>
        </w:rPr>
        <w:t>tạp.</w:t>
      </w:r>
    </w:p>
    <w:p>
      <w:pPr>
        <w:pStyle w:val="7"/>
        <w:numPr>
          <w:ilvl w:val="1"/>
          <w:numId w:val="1"/>
        </w:numPr>
        <w:tabs>
          <w:tab w:val="left" w:pos="403"/>
        </w:tabs>
        <w:spacing w:before="0" w:after="0" w:line="298" w:lineRule="exact"/>
        <w:ind w:left="402" w:right="0" w:hanging="303"/>
        <w:jc w:val="left"/>
        <w:rPr>
          <w:color w:val="FF0000"/>
          <w:sz w:val="26"/>
        </w:rPr>
      </w:pPr>
      <w:r>
        <w:rPr>
          <w:color w:val="FF0000"/>
          <w:sz w:val="26"/>
        </w:rPr>
        <w:t>Lao động cụ thể và lao động trừu</w:t>
      </w:r>
      <w:r>
        <w:rPr>
          <w:color w:val="FF0000"/>
          <w:spacing w:val="-6"/>
          <w:sz w:val="26"/>
        </w:rPr>
        <w:t xml:space="preserve"> </w:t>
      </w:r>
      <w:r>
        <w:rPr>
          <w:color w:val="FF0000"/>
          <w:sz w:val="26"/>
        </w:rPr>
        <w:t>tượng.</w:t>
      </w:r>
    </w:p>
    <w:p>
      <w:pPr>
        <w:pStyle w:val="7"/>
        <w:numPr>
          <w:ilvl w:val="1"/>
          <w:numId w:val="1"/>
        </w:numPr>
        <w:tabs>
          <w:tab w:val="left" w:pos="418"/>
        </w:tabs>
        <w:spacing w:before="1" w:after="0" w:line="240" w:lineRule="auto"/>
        <w:ind w:left="417" w:right="0" w:hanging="318"/>
        <w:jc w:val="left"/>
        <w:rPr>
          <w:sz w:val="26"/>
        </w:rPr>
      </w:pPr>
      <w:r>
        <w:rPr>
          <w:sz w:val="26"/>
        </w:rPr>
        <w:t>Lao động quá khứ và lao động</w:t>
      </w:r>
      <w:r>
        <w:rPr>
          <w:spacing w:val="-4"/>
          <w:sz w:val="26"/>
        </w:rPr>
        <w:t xml:space="preserve"> </w:t>
      </w:r>
      <w:r>
        <w:rPr>
          <w:sz w:val="26"/>
        </w:rPr>
        <w:t>sống.</w:t>
      </w:r>
    </w:p>
    <w:p>
      <w:pPr>
        <w:pStyle w:val="2"/>
        <w:numPr>
          <w:ilvl w:val="0"/>
          <w:numId w:val="1"/>
        </w:numPr>
        <w:tabs>
          <w:tab w:val="left" w:pos="490"/>
        </w:tabs>
        <w:spacing w:before="8" w:after="0" w:line="240" w:lineRule="auto"/>
        <w:ind w:left="100" w:right="1870" w:firstLine="0"/>
        <w:jc w:val="left"/>
      </w:pPr>
      <w:r>
        <w:t>Tác động của nhân tố nào dưới đây làm thay đổi lượng giá trị của một đơn vị sản</w:t>
      </w:r>
      <w:r>
        <w:rPr>
          <w:spacing w:val="-2"/>
        </w:rPr>
        <w:t xml:space="preserve"> </w:t>
      </w:r>
      <w:r>
        <w:t>phẩm?</w:t>
      </w:r>
    </w:p>
    <w:p>
      <w:pPr>
        <w:pStyle w:val="7"/>
        <w:numPr>
          <w:ilvl w:val="0"/>
          <w:numId w:val="4"/>
        </w:numPr>
        <w:tabs>
          <w:tab w:val="left" w:pos="418"/>
          <w:tab w:val="left" w:pos="6579"/>
        </w:tabs>
        <w:spacing w:before="0" w:after="0" w:line="291" w:lineRule="exact"/>
        <w:ind w:left="417" w:right="0" w:hanging="318"/>
        <w:jc w:val="left"/>
        <w:rPr>
          <w:sz w:val="26"/>
          <w:shd w:val="clear" w:color="auto" w:fill="auto"/>
        </w:rPr>
      </w:pPr>
      <w:r>
        <w:rPr>
          <w:sz w:val="26"/>
        </w:rPr>
        <w:t>Cường</w:t>
      </w:r>
      <w:r>
        <w:rPr>
          <w:sz w:val="26"/>
          <w:shd w:val="clear" w:color="auto" w:fill="auto"/>
        </w:rPr>
        <w:t xml:space="preserve"> độ lao</w:t>
      </w:r>
      <w:r>
        <w:rPr>
          <w:spacing w:val="-5"/>
          <w:sz w:val="26"/>
          <w:shd w:val="clear" w:color="auto" w:fill="auto"/>
        </w:rPr>
        <w:t xml:space="preserve"> </w:t>
      </w:r>
      <w:r>
        <w:rPr>
          <w:sz w:val="26"/>
          <w:shd w:val="clear" w:color="auto" w:fill="auto"/>
        </w:rPr>
        <w:t>động.</w:t>
      </w:r>
      <w:r>
        <w:rPr>
          <w:sz w:val="26"/>
          <w:shd w:val="clear" w:color="auto" w:fill="auto"/>
        </w:rPr>
        <w:tab/>
      </w:r>
    </w:p>
    <w:p>
      <w:pPr>
        <w:pStyle w:val="7"/>
        <w:numPr>
          <w:ilvl w:val="0"/>
          <w:numId w:val="4"/>
        </w:numPr>
        <w:tabs>
          <w:tab w:val="left" w:pos="403"/>
        </w:tabs>
        <w:spacing w:before="0" w:after="0" w:line="298" w:lineRule="exact"/>
        <w:ind w:left="402" w:right="0" w:hanging="303"/>
        <w:jc w:val="left"/>
        <w:rPr>
          <w:color w:val="FF0000"/>
          <w:sz w:val="26"/>
        </w:rPr>
      </w:pPr>
      <w:r>
        <w:rPr>
          <w:color w:val="FF0000"/>
          <w:sz w:val="26"/>
        </w:rPr>
        <w:t>Năng suất lao</w:t>
      </w:r>
      <w:r>
        <w:rPr>
          <w:color w:val="FF0000"/>
          <w:spacing w:val="-4"/>
          <w:sz w:val="26"/>
        </w:rPr>
        <w:t xml:space="preserve"> </w:t>
      </w:r>
      <w:r>
        <w:rPr>
          <w:color w:val="FF0000"/>
          <w:sz w:val="26"/>
        </w:rPr>
        <w:t>động.</w:t>
      </w:r>
    </w:p>
    <w:p>
      <w:pPr>
        <w:pStyle w:val="7"/>
        <w:numPr>
          <w:ilvl w:val="0"/>
          <w:numId w:val="4"/>
        </w:numPr>
        <w:tabs>
          <w:tab w:val="left" w:pos="403"/>
        </w:tabs>
        <w:spacing w:before="1" w:after="0" w:line="298" w:lineRule="exact"/>
        <w:ind w:left="402" w:right="0" w:hanging="303"/>
        <w:jc w:val="left"/>
        <w:rPr>
          <w:sz w:val="26"/>
        </w:rPr>
      </w:pPr>
      <w:r>
        <w:rPr>
          <w:sz w:val="26"/>
        </w:rPr>
        <w:t>Cả cường độ lao động và năng suất lao</w:t>
      </w:r>
      <w:r>
        <w:rPr>
          <w:spacing w:val="-3"/>
          <w:sz w:val="26"/>
        </w:rPr>
        <w:t xml:space="preserve"> </w:t>
      </w:r>
      <w:r>
        <w:rPr>
          <w:sz w:val="26"/>
        </w:rPr>
        <w:t>động.</w:t>
      </w:r>
    </w:p>
    <w:p>
      <w:pPr>
        <w:pStyle w:val="7"/>
        <w:numPr>
          <w:ilvl w:val="0"/>
          <w:numId w:val="4"/>
        </w:numPr>
        <w:tabs>
          <w:tab w:val="left" w:pos="418"/>
        </w:tabs>
        <w:spacing w:before="0" w:after="0" w:line="298" w:lineRule="exact"/>
        <w:ind w:left="417" w:right="0" w:hanging="318"/>
        <w:jc w:val="left"/>
        <w:rPr>
          <w:sz w:val="26"/>
        </w:rPr>
      </w:pPr>
      <w:r>
        <w:rPr>
          <w:sz w:val="26"/>
        </w:rPr>
        <w:t>Mức độ nặng nhọc của lao</w:t>
      </w:r>
      <w:r>
        <w:rPr>
          <w:spacing w:val="-1"/>
          <w:sz w:val="26"/>
        </w:rPr>
        <w:t xml:space="preserve"> </w:t>
      </w:r>
      <w:r>
        <w:rPr>
          <w:sz w:val="26"/>
        </w:rPr>
        <w:t>động.</w:t>
      </w:r>
    </w:p>
    <w:p>
      <w:pPr>
        <w:pStyle w:val="2"/>
        <w:numPr>
          <w:ilvl w:val="0"/>
          <w:numId w:val="1"/>
        </w:numPr>
        <w:tabs>
          <w:tab w:val="left" w:pos="490"/>
        </w:tabs>
        <w:spacing w:before="9" w:after="0" w:line="296" w:lineRule="exact"/>
        <w:ind w:left="489" w:right="0" w:hanging="390"/>
        <w:jc w:val="left"/>
      </w:pPr>
      <w:r>
        <w:t>Tăng cường độ lao động nghĩa là gì? Chọn phương án</w:t>
      </w:r>
      <w:r>
        <w:rPr>
          <w:spacing w:val="-9"/>
        </w:rPr>
        <w:t xml:space="preserve"> </w:t>
      </w:r>
      <w:r>
        <w:t>sai.</w:t>
      </w:r>
    </w:p>
    <w:p>
      <w:pPr>
        <w:pStyle w:val="7"/>
        <w:numPr>
          <w:ilvl w:val="1"/>
          <w:numId w:val="1"/>
        </w:numPr>
        <w:tabs>
          <w:tab w:val="left" w:pos="418"/>
        </w:tabs>
        <w:spacing w:before="0" w:after="0" w:line="295" w:lineRule="exact"/>
        <w:ind w:left="417" w:right="0" w:hanging="318"/>
        <w:jc w:val="left"/>
        <w:rPr>
          <w:sz w:val="26"/>
        </w:rPr>
      </w:pPr>
      <w:r>
        <w:rPr>
          <w:sz w:val="26"/>
        </w:rPr>
        <w:t>Lao động khẩn trương</w:t>
      </w:r>
      <w:r>
        <w:rPr>
          <w:spacing w:val="-4"/>
          <w:sz w:val="26"/>
        </w:rPr>
        <w:t xml:space="preserve"> </w:t>
      </w:r>
      <w:r>
        <w:rPr>
          <w:sz w:val="26"/>
        </w:rPr>
        <w:t>hơn.</w:t>
      </w:r>
    </w:p>
    <w:p>
      <w:pPr>
        <w:pStyle w:val="7"/>
        <w:numPr>
          <w:ilvl w:val="1"/>
          <w:numId w:val="1"/>
        </w:numPr>
        <w:tabs>
          <w:tab w:val="left" w:pos="403"/>
        </w:tabs>
        <w:spacing w:before="0" w:after="0" w:line="298" w:lineRule="exact"/>
        <w:ind w:left="402" w:right="0" w:hanging="303"/>
        <w:jc w:val="left"/>
        <w:rPr>
          <w:sz w:val="26"/>
        </w:rPr>
      </w:pPr>
      <w:r>
        <w:rPr>
          <w:sz w:val="26"/>
        </w:rPr>
        <w:t>Lao động nặng nhọc</w:t>
      </w:r>
      <w:r>
        <w:rPr>
          <w:spacing w:val="-6"/>
          <w:sz w:val="26"/>
        </w:rPr>
        <w:t xml:space="preserve"> </w:t>
      </w:r>
      <w:r>
        <w:rPr>
          <w:sz w:val="26"/>
        </w:rPr>
        <w:t>hơn.</w:t>
      </w:r>
    </w:p>
    <w:p>
      <w:pPr>
        <w:pStyle w:val="7"/>
        <w:numPr>
          <w:ilvl w:val="1"/>
          <w:numId w:val="1"/>
        </w:numPr>
        <w:tabs>
          <w:tab w:val="left" w:pos="403"/>
        </w:tabs>
        <w:spacing w:before="1" w:after="0" w:line="298" w:lineRule="exact"/>
        <w:ind w:left="402" w:right="0" w:hanging="303"/>
        <w:jc w:val="left"/>
        <w:rPr>
          <w:sz w:val="26"/>
        </w:rPr>
      </w:pPr>
      <w:r>
        <w:rPr>
          <w:sz w:val="26"/>
        </w:rPr>
        <w:t>Lao động căng thẳng</w:t>
      </w:r>
      <w:r>
        <w:rPr>
          <w:spacing w:val="-7"/>
          <w:sz w:val="26"/>
        </w:rPr>
        <w:t xml:space="preserve"> </w:t>
      </w:r>
      <w:r>
        <w:rPr>
          <w:sz w:val="26"/>
        </w:rPr>
        <w:t>hơn</w:t>
      </w:r>
    </w:p>
    <w:p>
      <w:pPr>
        <w:pStyle w:val="7"/>
        <w:numPr>
          <w:ilvl w:val="1"/>
          <w:numId w:val="1"/>
        </w:numPr>
        <w:tabs>
          <w:tab w:val="left" w:pos="418"/>
        </w:tabs>
        <w:spacing w:before="0" w:after="0" w:line="298" w:lineRule="exact"/>
        <w:ind w:left="417" w:right="0" w:hanging="318"/>
        <w:jc w:val="left"/>
        <w:rPr>
          <w:color w:val="FF0000"/>
          <w:sz w:val="26"/>
        </w:rPr>
      </w:pPr>
      <w:r>
        <w:rPr>
          <w:color w:val="FF0000"/>
          <w:sz w:val="26"/>
        </w:rPr>
        <w:t>Thời gian lao động được phân bổ hợp lý</w:t>
      </w:r>
      <w:r>
        <w:rPr>
          <w:color w:val="FF0000"/>
          <w:spacing w:val="-1"/>
          <w:sz w:val="26"/>
        </w:rPr>
        <w:t xml:space="preserve"> </w:t>
      </w:r>
      <w:r>
        <w:rPr>
          <w:color w:val="FF0000"/>
          <w:sz w:val="26"/>
        </w:rPr>
        <w:t>hơn.</w:t>
      </w:r>
    </w:p>
    <w:p>
      <w:pPr>
        <w:pStyle w:val="2"/>
        <w:numPr>
          <w:ilvl w:val="0"/>
          <w:numId w:val="1"/>
        </w:numPr>
        <w:tabs>
          <w:tab w:val="left" w:pos="490"/>
        </w:tabs>
        <w:spacing w:before="8" w:after="0" w:line="295" w:lineRule="exact"/>
        <w:ind w:left="489" w:right="0" w:hanging="390"/>
        <w:jc w:val="left"/>
      </w:pPr>
      <w:r>
        <w:t>Tăng năng suất lao động và tăng cường độ lao động giống nhau ở điểm</w:t>
      </w:r>
      <w:r>
        <w:rPr>
          <w:spacing w:val="-14"/>
        </w:rPr>
        <w:t xml:space="preserve"> </w:t>
      </w:r>
      <w:r>
        <w:t>nào?</w:t>
      </w:r>
    </w:p>
    <w:p>
      <w:pPr>
        <w:pStyle w:val="7"/>
        <w:numPr>
          <w:ilvl w:val="1"/>
          <w:numId w:val="1"/>
        </w:numPr>
        <w:tabs>
          <w:tab w:val="left" w:pos="418"/>
        </w:tabs>
        <w:spacing w:before="0" w:after="0" w:line="295" w:lineRule="exact"/>
        <w:ind w:left="417" w:right="0" w:hanging="318"/>
        <w:jc w:val="left"/>
        <w:rPr>
          <w:sz w:val="26"/>
        </w:rPr>
      </w:pPr>
      <w:r>
        <w:rPr>
          <w:sz w:val="26"/>
        </w:rPr>
        <w:t>Đều làm giá trị đơn vị hàng hóa</w:t>
      </w:r>
      <w:r>
        <w:rPr>
          <w:spacing w:val="-1"/>
          <w:sz w:val="26"/>
        </w:rPr>
        <w:t xml:space="preserve"> </w:t>
      </w:r>
      <w:r>
        <w:rPr>
          <w:sz w:val="26"/>
        </w:rPr>
        <w:t>giảm.</w:t>
      </w:r>
    </w:p>
    <w:p>
      <w:pPr>
        <w:pStyle w:val="7"/>
        <w:numPr>
          <w:ilvl w:val="1"/>
          <w:numId w:val="1"/>
        </w:numPr>
        <w:tabs>
          <w:tab w:val="left" w:pos="403"/>
        </w:tabs>
        <w:spacing w:before="1" w:after="0" w:line="240" w:lineRule="auto"/>
        <w:ind w:left="402" w:right="0" w:hanging="303"/>
        <w:jc w:val="left"/>
        <w:rPr>
          <w:color w:val="FF0000"/>
          <w:sz w:val="26"/>
        </w:rPr>
      </w:pPr>
      <w:r>
        <w:rPr>
          <w:color w:val="FF0000"/>
          <w:sz w:val="26"/>
        </w:rPr>
        <w:t>Đều làm tăng số sản phẩm sản xuất ra trong một thời</w:t>
      </w:r>
      <w:r>
        <w:rPr>
          <w:color w:val="FF0000"/>
          <w:spacing w:val="-8"/>
          <w:sz w:val="26"/>
        </w:rPr>
        <w:t xml:space="preserve"> </w:t>
      </w:r>
      <w:r>
        <w:rPr>
          <w:color w:val="FF0000"/>
          <w:sz w:val="26"/>
        </w:rPr>
        <w:t>gian.</w:t>
      </w:r>
    </w:p>
    <w:p>
      <w:pPr>
        <w:spacing w:after="0" w:line="240" w:lineRule="auto"/>
        <w:jc w:val="left"/>
        <w:rPr>
          <w:sz w:val="26"/>
        </w:rPr>
        <w:sectPr>
          <w:pgSz w:w="12240" w:h="15840"/>
          <w:pgMar w:top="1360" w:right="0" w:bottom="1260" w:left="1340" w:header="0" w:footer="1068" w:gutter="0"/>
          <w:cols w:space="720" w:num="1"/>
        </w:sectPr>
      </w:pPr>
    </w:p>
    <w:p>
      <w:pPr>
        <w:pStyle w:val="7"/>
        <w:numPr>
          <w:ilvl w:val="1"/>
          <w:numId w:val="1"/>
        </w:numPr>
        <w:tabs>
          <w:tab w:val="left" w:pos="403"/>
        </w:tabs>
        <w:spacing w:before="72" w:after="0" w:line="240" w:lineRule="auto"/>
        <w:ind w:left="402" w:right="0" w:hanging="303"/>
        <w:jc w:val="left"/>
        <w:rPr>
          <w:sz w:val="26"/>
        </w:rPr>
      </w:pPr>
      <w:r>
        <w:rPr>
          <w:sz w:val="26"/>
        </w:rPr>
        <w:t>Đều làm tăng lượng lao động hao phí trong 1 đơn vị thời</w:t>
      </w:r>
      <w:r>
        <w:rPr>
          <w:spacing w:val="-10"/>
          <w:sz w:val="26"/>
        </w:rPr>
        <w:t xml:space="preserve"> </w:t>
      </w:r>
      <w:r>
        <w:rPr>
          <w:sz w:val="26"/>
        </w:rPr>
        <w:t>gian.</w:t>
      </w:r>
    </w:p>
    <w:p>
      <w:pPr>
        <w:pStyle w:val="7"/>
        <w:numPr>
          <w:ilvl w:val="1"/>
          <w:numId w:val="1"/>
        </w:numPr>
        <w:tabs>
          <w:tab w:val="left" w:pos="418"/>
        </w:tabs>
        <w:spacing w:before="2" w:after="0" w:line="240" w:lineRule="auto"/>
        <w:ind w:left="417" w:right="0" w:hanging="318"/>
        <w:jc w:val="left"/>
        <w:rPr>
          <w:sz w:val="26"/>
        </w:rPr>
      </w:pPr>
      <w:r>
        <w:rPr>
          <w:sz w:val="26"/>
        </w:rPr>
        <w:t>Tất cả các phương án còn</w:t>
      </w:r>
      <w:r>
        <w:rPr>
          <w:spacing w:val="-4"/>
          <w:sz w:val="26"/>
        </w:rPr>
        <w:t xml:space="preserve"> </w:t>
      </w:r>
      <w:r>
        <w:rPr>
          <w:sz w:val="26"/>
        </w:rPr>
        <w:t>lại.</w:t>
      </w:r>
    </w:p>
    <w:p>
      <w:pPr>
        <w:pStyle w:val="2"/>
        <w:numPr>
          <w:ilvl w:val="0"/>
          <w:numId w:val="1"/>
        </w:numPr>
        <w:tabs>
          <w:tab w:val="left" w:pos="490"/>
        </w:tabs>
        <w:spacing w:before="5" w:after="0" w:line="296" w:lineRule="exact"/>
        <w:ind w:left="489" w:right="0" w:hanging="390"/>
        <w:jc w:val="left"/>
      </w:pPr>
      <w:r>
        <w:t>Trong nguồn gốc ra đời của tiền tệ, có mấy hình thái của giá</w:t>
      </w:r>
      <w:r>
        <w:rPr>
          <w:spacing w:val="-7"/>
        </w:rPr>
        <w:t xml:space="preserve"> </w:t>
      </w:r>
      <w:r>
        <w:t>trị?</w:t>
      </w:r>
    </w:p>
    <w:p>
      <w:pPr>
        <w:pStyle w:val="7"/>
        <w:numPr>
          <w:ilvl w:val="1"/>
          <w:numId w:val="1"/>
        </w:numPr>
        <w:tabs>
          <w:tab w:val="left" w:pos="418"/>
        </w:tabs>
        <w:spacing w:before="0" w:after="0" w:line="295" w:lineRule="exact"/>
        <w:ind w:left="417" w:right="0" w:hanging="318"/>
        <w:jc w:val="left"/>
        <w:rPr>
          <w:sz w:val="26"/>
        </w:rPr>
      </w:pPr>
      <w:r>
        <w:rPr>
          <w:sz w:val="26"/>
        </w:rPr>
        <w:t>Có 2 hình</w:t>
      </w:r>
      <w:r>
        <w:rPr>
          <w:spacing w:val="-10"/>
          <w:sz w:val="26"/>
        </w:rPr>
        <w:t xml:space="preserve"> </w:t>
      </w:r>
      <w:r>
        <w:rPr>
          <w:sz w:val="26"/>
        </w:rPr>
        <w:t>thái.</w:t>
      </w:r>
    </w:p>
    <w:p>
      <w:pPr>
        <w:pStyle w:val="7"/>
        <w:numPr>
          <w:ilvl w:val="1"/>
          <w:numId w:val="1"/>
        </w:numPr>
        <w:tabs>
          <w:tab w:val="left" w:pos="403"/>
        </w:tabs>
        <w:spacing w:before="0" w:after="0" w:line="298" w:lineRule="exact"/>
        <w:ind w:left="402" w:right="0" w:hanging="303"/>
        <w:jc w:val="left"/>
        <w:rPr>
          <w:sz w:val="26"/>
        </w:rPr>
      </w:pPr>
      <w:r>
        <w:rPr>
          <w:sz w:val="26"/>
        </w:rPr>
        <w:t>Có 3 hình</w:t>
      </w:r>
      <w:r>
        <w:rPr>
          <w:spacing w:val="-9"/>
          <w:sz w:val="26"/>
        </w:rPr>
        <w:t xml:space="preserve"> </w:t>
      </w:r>
      <w:r>
        <w:rPr>
          <w:sz w:val="26"/>
        </w:rPr>
        <w:t>thái.</w:t>
      </w:r>
    </w:p>
    <w:p>
      <w:pPr>
        <w:pStyle w:val="7"/>
        <w:numPr>
          <w:ilvl w:val="1"/>
          <w:numId w:val="1"/>
        </w:numPr>
        <w:tabs>
          <w:tab w:val="left" w:pos="403"/>
        </w:tabs>
        <w:spacing w:before="1" w:after="0" w:line="298" w:lineRule="exact"/>
        <w:ind w:left="402" w:right="0" w:hanging="303"/>
        <w:jc w:val="left"/>
        <w:rPr>
          <w:color w:val="FF0000"/>
          <w:sz w:val="26"/>
        </w:rPr>
      </w:pPr>
      <w:r>
        <w:rPr>
          <w:color w:val="FF0000"/>
          <w:sz w:val="26"/>
        </w:rPr>
        <w:t>Có 4 hình</w:t>
      </w:r>
      <w:r>
        <w:rPr>
          <w:color w:val="FF0000"/>
          <w:spacing w:val="-9"/>
          <w:sz w:val="26"/>
        </w:rPr>
        <w:t xml:space="preserve"> </w:t>
      </w:r>
      <w:r>
        <w:rPr>
          <w:color w:val="FF0000"/>
          <w:sz w:val="26"/>
        </w:rPr>
        <w:t>thái.</w:t>
      </w:r>
    </w:p>
    <w:p>
      <w:pPr>
        <w:pStyle w:val="7"/>
        <w:numPr>
          <w:ilvl w:val="1"/>
          <w:numId w:val="1"/>
        </w:numPr>
        <w:tabs>
          <w:tab w:val="left" w:pos="418"/>
        </w:tabs>
        <w:spacing w:before="0" w:after="0" w:line="298" w:lineRule="exact"/>
        <w:ind w:left="417" w:right="0" w:hanging="318"/>
        <w:jc w:val="left"/>
        <w:rPr>
          <w:sz w:val="26"/>
        </w:rPr>
      </w:pPr>
      <w:r>
        <w:rPr>
          <w:sz w:val="26"/>
        </w:rPr>
        <w:t>Có 5 hình</w:t>
      </w:r>
      <w:r>
        <w:rPr>
          <w:spacing w:val="-10"/>
          <w:sz w:val="26"/>
        </w:rPr>
        <w:t xml:space="preserve"> </w:t>
      </w:r>
      <w:r>
        <w:rPr>
          <w:sz w:val="26"/>
        </w:rPr>
        <w:t>thái.</w:t>
      </w:r>
    </w:p>
    <w:p>
      <w:pPr>
        <w:pStyle w:val="2"/>
        <w:numPr>
          <w:ilvl w:val="0"/>
          <w:numId w:val="1"/>
        </w:numPr>
        <w:tabs>
          <w:tab w:val="left" w:pos="490"/>
        </w:tabs>
        <w:spacing w:before="9" w:after="0" w:line="296" w:lineRule="exact"/>
        <w:ind w:left="489" w:right="0" w:hanging="390"/>
        <w:jc w:val="left"/>
      </w:pPr>
      <w:r>
        <w:t>Bản chất của tiền tệ là</w:t>
      </w:r>
      <w:r>
        <w:rPr>
          <w:spacing w:val="-2"/>
        </w:rPr>
        <w:t xml:space="preserve"> </w:t>
      </w:r>
      <w:r>
        <w:t>gì?</w:t>
      </w:r>
    </w:p>
    <w:p>
      <w:pPr>
        <w:pStyle w:val="7"/>
        <w:numPr>
          <w:ilvl w:val="1"/>
          <w:numId w:val="1"/>
        </w:numPr>
        <w:tabs>
          <w:tab w:val="left" w:pos="418"/>
        </w:tabs>
        <w:spacing w:before="0" w:after="0" w:line="295" w:lineRule="exact"/>
        <w:ind w:left="417" w:right="0" w:hanging="318"/>
        <w:jc w:val="left"/>
        <w:rPr>
          <w:sz w:val="26"/>
        </w:rPr>
      </w:pPr>
      <w:r>
        <w:rPr>
          <w:sz w:val="26"/>
        </w:rPr>
        <w:t>Là thước đo giá trị của hàng</w:t>
      </w:r>
      <w:r>
        <w:rPr>
          <w:spacing w:val="-3"/>
          <w:sz w:val="26"/>
        </w:rPr>
        <w:t xml:space="preserve"> </w:t>
      </w:r>
      <w:r>
        <w:rPr>
          <w:sz w:val="26"/>
        </w:rPr>
        <w:t>hóa.</w:t>
      </w:r>
    </w:p>
    <w:p>
      <w:pPr>
        <w:pStyle w:val="7"/>
        <w:numPr>
          <w:ilvl w:val="1"/>
          <w:numId w:val="1"/>
        </w:numPr>
        <w:tabs>
          <w:tab w:val="left" w:pos="403"/>
        </w:tabs>
        <w:spacing w:before="0" w:after="0" w:line="298" w:lineRule="exact"/>
        <w:ind w:left="402" w:right="0" w:hanging="303"/>
        <w:jc w:val="left"/>
        <w:rPr>
          <w:sz w:val="26"/>
        </w:rPr>
      </w:pPr>
      <w:r>
        <w:rPr>
          <w:sz w:val="26"/>
        </w:rPr>
        <w:t>Làphươ</w:t>
      </w:r>
      <w:r>
        <w:rPr>
          <w:sz w:val="26"/>
          <w:shd w:val="clear" w:color="auto" w:fill="auto"/>
        </w:rPr>
        <w:t>ng tiện để</w:t>
      </w:r>
      <w:r>
        <w:rPr>
          <w:sz w:val="26"/>
        </w:rPr>
        <w:t xml:space="preserve"> lưu thông hàng hóa và để thanh</w:t>
      </w:r>
      <w:r>
        <w:rPr>
          <w:spacing w:val="-7"/>
          <w:sz w:val="26"/>
        </w:rPr>
        <w:t xml:space="preserve"> </w:t>
      </w:r>
      <w:r>
        <w:rPr>
          <w:sz w:val="26"/>
        </w:rPr>
        <w:t>toán.</w:t>
      </w:r>
    </w:p>
    <w:p>
      <w:pPr>
        <w:pStyle w:val="7"/>
        <w:numPr>
          <w:ilvl w:val="1"/>
          <w:numId w:val="1"/>
        </w:numPr>
        <w:tabs>
          <w:tab w:val="left" w:pos="403"/>
        </w:tabs>
        <w:spacing w:before="1" w:after="0" w:line="298" w:lineRule="exact"/>
        <w:ind w:left="402" w:right="0" w:hanging="303"/>
        <w:jc w:val="left"/>
        <w:rPr>
          <w:color w:val="FF0000"/>
          <w:sz w:val="26"/>
        </w:rPr>
      </w:pPr>
      <w:r>
        <w:rPr>
          <w:color w:val="FF0000"/>
          <w:sz w:val="26"/>
        </w:rPr>
        <w:t>Là hàng hóa đặc biệt đóng vai trò là vật ngang giá chung thống</w:t>
      </w:r>
      <w:r>
        <w:rPr>
          <w:color w:val="FF0000"/>
          <w:spacing w:val="-6"/>
          <w:sz w:val="26"/>
        </w:rPr>
        <w:t xml:space="preserve"> </w:t>
      </w:r>
      <w:r>
        <w:rPr>
          <w:color w:val="FF0000"/>
          <w:sz w:val="26"/>
        </w:rPr>
        <w:t>nhất.</w:t>
      </w:r>
    </w:p>
    <w:p>
      <w:pPr>
        <w:pStyle w:val="7"/>
        <w:numPr>
          <w:ilvl w:val="1"/>
          <w:numId w:val="1"/>
        </w:numPr>
        <w:tabs>
          <w:tab w:val="left" w:pos="418"/>
        </w:tabs>
        <w:spacing w:before="0" w:after="0" w:line="298" w:lineRule="exact"/>
        <w:ind w:left="417" w:right="0" w:hanging="318"/>
        <w:jc w:val="left"/>
        <w:rPr>
          <w:sz w:val="26"/>
        </w:rPr>
      </w:pPr>
      <w:r>
        <w:rPr>
          <w:sz w:val="26"/>
        </w:rPr>
        <w:t>Là vàng,</w:t>
      </w:r>
      <w:r>
        <w:rPr>
          <w:spacing w:val="-1"/>
          <w:sz w:val="26"/>
        </w:rPr>
        <w:t xml:space="preserve"> </w:t>
      </w:r>
      <w:r>
        <w:rPr>
          <w:sz w:val="26"/>
        </w:rPr>
        <w:t>bạc.</w:t>
      </w:r>
    </w:p>
    <w:p>
      <w:pPr>
        <w:pStyle w:val="2"/>
        <w:numPr>
          <w:ilvl w:val="0"/>
          <w:numId w:val="1"/>
        </w:numPr>
        <w:tabs>
          <w:tab w:val="left" w:pos="490"/>
        </w:tabs>
        <w:spacing w:before="9" w:after="0" w:line="295" w:lineRule="exact"/>
        <w:ind w:left="489" w:right="0" w:hanging="390"/>
        <w:jc w:val="left"/>
      </w:pPr>
      <w:r>
        <w:t>Khi thực hiện chức năng phương tiện lưu thông, tiền dùng để làm</w:t>
      </w:r>
      <w:r>
        <w:rPr>
          <w:spacing w:val="-12"/>
        </w:rPr>
        <w:t xml:space="preserve"> </w:t>
      </w:r>
      <w:r>
        <w:t>gì?</w:t>
      </w:r>
    </w:p>
    <w:p>
      <w:pPr>
        <w:pStyle w:val="7"/>
        <w:numPr>
          <w:ilvl w:val="1"/>
          <w:numId w:val="1"/>
        </w:numPr>
        <w:tabs>
          <w:tab w:val="left" w:pos="418"/>
        </w:tabs>
        <w:spacing w:before="0" w:after="0" w:line="295" w:lineRule="exact"/>
        <w:ind w:left="417" w:right="0" w:hanging="318"/>
        <w:jc w:val="left"/>
        <w:rPr>
          <w:sz w:val="26"/>
        </w:rPr>
      </w:pPr>
      <w:r>
        <w:rPr>
          <w:sz w:val="26"/>
        </w:rPr>
        <w:t>Tiền là thước đo giá trị của hàng</w:t>
      </w:r>
      <w:r>
        <w:rPr>
          <w:spacing w:val="-3"/>
          <w:sz w:val="26"/>
        </w:rPr>
        <w:t xml:space="preserve"> </w:t>
      </w:r>
      <w:r>
        <w:rPr>
          <w:sz w:val="26"/>
        </w:rPr>
        <w:t>hóa.</w:t>
      </w:r>
    </w:p>
    <w:p>
      <w:pPr>
        <w:pStyle w:val="7"/>
        <w:numPr>
          <w:ilvl w:val="1"/>
          <w:numId w:val="1"/>
        </w:numPr>
        <w:tabs>
          <w:tab w:val="left" w:pos="403"/>
        </w:tabs>
        <w:spacing w:before="1" w:after="0" w:line="240" w:lineRule="auto"/>
        <w:ind w:left="402" w:right="0" w:hanging="303"/>
        <w:jc w:val="left"/>
        <w:rPr>
          <w:sz w:val="26"/>
        </w:rPr>
      </w:pPr>
      <w:r>
        <w:rPr>
          <w:sz w:val="26"/>
        </w:rPr>
        <w:t>Tiền dùng để trả nợ, nộp</w:t>
      </w:r>
      <w:r>
        <w:rPr>
          <w:spacing w:val="-2"/>
          <w:sz w:val="26"/>
        </w:rPr>
        <w:t xml:space="preserve"> </w:t>
      </w:r>
      <w:r>
        <w:rPr>
          <w:sz w:val="26"/>
        </w:rPr>
        <w:t>thuế.</w:t>
      </w:r>
    </w:p>
    <w:p>
      <w:pPr>
        <w:pStyle w:val="7"/>
        <w:numPr>
          <w:ilvl w:val="1"/>
          <w:numId w:val="1"/>
        </w:numPr>
        <w:tabs>
          <w:tab w:val="left" w:pos="403"/>
        </w:tabs>
        <w:spacing w:before="1" w:after="0" w:line="298" w:lineRule="exact"/>
        <w:ind w:left="402" w:right="0" w:hanging="303"/>
        <w:jc w:val="left"/>
        <w:rPr>
          <w:color w:val="FF0000"/>
          <w:sz w:val="26"/>
        </w:rPr>
      </w:pPr>
      <w:r>
        <w:rPr>
          <w:color w:val="FF0000"/>
          <w:sz w:val="26"/>
        </w:rPr>
        <w:t>Tiền là môi giới trong quá trình trao đổi hàng</w:t>
      </w:r>
      <w:r>
        <w:rPr>
          <w:color w:val="FF0000"/>
          <w:spacing w:val="-9"/>
          <w:sz w:val="26"/>
        </w:rPr>
        <w:t xml:space="preserve"> </w:t>
      </w:r>
      <w:r>
        <w:rPr>
          <w:color w:val="FF0000"/>
          <w:sz w:val="26"/>
        </w:rPr>
        <w:t>hóa.</w:t>
      </w:r>
    </w:p>
    <w:p>
      <w:pPr>
        <w:pStyle w:val="7"/>
        <w:numPr>
          <w:ilvl w:val="1"/>
          <w:numId w:val="1"/>
        </w:numPr>
        <w:tabs>
          <w:tab w:val="left" w:pos="418"/>
        </w:tabs>
        <w:spacing w:before="0" w:after="0" w:line="298" w:lineRule="exact"/>
        <w:ind w:left="417" w:right="0" w:hanging="318"/>
        <w:jc w:val="left"/>
        <w:rPr>
          <w:sz w:val="26"/>
        </w:rPr>
      </w:pPr>
      <w:r>
        <w:rPr>
          <w:sz w:val="26"/>
        </w:rPr>
        <w:t>Tiền dùng để trả khoảng mua chịu hàng</w:t>
      </w:r>
      <w:r>
        <w:rPr>
          <w:spacing w:val="-4"/>
          <w:sz w:val="26"/>
        </w:rPr>
        <w:t xml:space="preserve"> </w:t>
      </w:r>
      <w:r>
        <w:rPr>
          <w:sz w:val="26"/>
        </w:rPr>
        <w:t>hóa.</w:t>
      </w:r>
    </w:p>
    <w:p>
      <w:pPr>
        <w:pStyle w:val="2"/>
        <w:numPr>
          <w:ilvl w:val="0"/>
          <w:numId w:val="1"/>
        </w:numPr>
        <w:tabs>
          <w:tab w:val="left" w:pos="509"/>
        </w:tabs>
        <w:spacing w:before="8" w:after="0" w:line="240" w:lineRule="auto"/>
        <w:ind w:left="100" w:right="1440" w:firstLine="0"/>
        <w:jc w:val="left"/>
      </w:pPr>
      <w:r>
        <w:t>Qu</w:t>
      </w:r>
      <w:r>
        <w:rPr>
          <w:shd w:val="clear" w:color="auto" w:fill="auto"/>
        </w:rPr>
        <w:t>y luật kinh tế nào có tá</w:t>
      </w:r>
      <w:r>
        <w:t>c dụng điều tiết quan hệ sản xuất và lưu thông hàng hoá; làm thay đổi cơ cấu và quy mô thị trường, ảnh hưởng tới giá cả của hàng</w:t>
      </w:r>
      <w:r>
        <w:rPr>
          <w:spacing w:val="-31"/>
        </w:rPr>
        <w:t xml:space="preserve"> </w:t>
      </w:r>
      <w:r>
        <w:t>hoá?</w:t>
      </w:r>
    </w:p>
    <w:p>
      <w:pPr>
        <w:pStyle w:val="7"/>
        <w:numPr>
          <w:ilvl w:val="0"/>
          <w:numId w:val="5"/>
        </w:numPr>
        <w:tabs>
          <w:tab w:val="left" w:pos="418"/>
        </w:tabs>
        <w:spacing w:before="0" w:after="0" w:line="291" w:lineRule="exact"/>
        <w:ind w:left="417" w:right="0" w:hanging="318"/>
        <w:jc w:val="left"/>
        <w:rPr>
          <w:color w:val="FF0000"/>
          <w:sz w:val="26"/>
        </w:rPr>
      </w:pPr>
      <w:r>
        <w:rPr>
          <w:color w:val="FF0000"/>
          <w:sz w:val="26"/>
        </w:rPr>
        <w:t>Quy luật Cung –</w:t>
      </w:r>
      <w:r>
        <w:rPr>
          <w:color w:val="FF0000"/>
          <w:spacing w:val="-7"/>
          <w:sz w:val="26"/>
        </w:rPr>
        <w:t xml:space="preserve"> </w:t>
      </w:r>
      <w:r>
        <w:rPr>
          <w:color w:val="FF0000"/>
          <w:sz w:val="26"/>
        </w:rPr>
        <w:t>cầu</w:t>
      </w:r>
    </w:p>
    <w:p>
      <w:pPr>
        <w:pStyle w:val="7"/>
        <w:numPr>
          <w:ilvl w:val="0"/>
          <w:numId w:val="5"/>
        </w:numPr>
        <w:tabs>
          <w:tab w:val="left" w:pos="403"/>
        </w:tabs>
        <w:spacing w:before="0" w:after="0" w:line="298" w:lineRule="exact"/>
        <w:ind w:left="402" w:right="0" w:hanging="303"/>
        <w:jc w:val="left"/>
        <w:rPr>
          <w:sz w:val="26"/>
        </w:rPr>
      </w:pPr>
      <w:r>
        <w:rPr>
          <w:sz w:val="26"/>
        </w:rPr>
        <w:t>Quy luật Cạnh</w:t>
      </w:r>
      <w:r>
        <w:rPr>
          <w:spacing w:val="-7"/>
          <w:sz w:val="26"/>
        </w:rPr>
        <w:t xml:space="preserve"> </w:t>
      </w:r>
      <w:r>
        <w:rPr>
          <w:sz w:val="26"/>
        </w:rPr>
        <w:t>tranh</w:t>
      </w:r>
    </w:p>
    <w:p>
      <w:pPr>
        <w:pStyle w:val="7"/>
        <w:numPr>
          <w:ilvl w:val="0"/>
          <w:numId w:val="5"/>
        </w:numPr>
        <w:tabs>
          <w:tab w:val="left" w:pos="403"/>
        </w:tabs>
        <w:spacing w:before="1" w:after="0" w:line="240" w:lineRule="auto"/>
        <w:ind w:left="402" w:right="0" w:hanging="303"/>
        <w:jc w:val="left"/>
        <w:rPr>
          <w:sz w:val="26"/>
        </w:rPr>
      </w:pPr>
      <w:r>
        <w:rPr>
          <w:sz w:val="26"/>
        </w:rPr>
        <w:t>Quy luật giá</w:t>
      </w:r>
      <w:r>
        <w:rPr>
          <w:spacing w:val="-8"/>
          <w:sz w:val="26"/>
        </w:rPr>
        <w:t xml:space="preserve"> </w:t>
      </w:r>
      <w:r>
        <w:rPr>
          <w:sz w:val="26"/>
        </w:rPr>
        <w:t>cả</w:t>
      </w:r>
    </w:p>
    <w:p>
      <w:pPr>
        <w:pStyle w:val="7"/>
        <w:numPr>
          <w:ilvl w:val="0"/>
          <w:numId w:val="5"/>
        </w:numPr>
        <w:tabs>
          <w:tab w:val="left" w:pos="418"/>
        </w:tabs>
        <w:spacing w:before="1" w:after="0" w:line="240" w:lineRule="auto"/>
        <w:ind w:left="417" w:right="0" w:hanging="318"/>
        <w:jc w:val="left"/>
        <w:rPr>
          <w:sz w:val="26"/>
        </w:rPr>
      </w:pPr>
      <w:r>
        <w:rPr>
          <w:sz w:val="26"/>
        </w:rPr>
        <w:t>Quy luật lưu thông tiền</w:t>
      </w:r>
      <w:r>
        <w:rPr>
          <w:spacing w:val="-9"/>
          <w:sz w:val="26"/>
        </w:rPr>
        <w:t xml:space="preserve"> </w:t>
      </w:r>
      <w:r>
        <w:rPr>
          <w:sz w:val="26"/>
        </w:rPr>
        <w:t>tệ</w:t>
      </w:r>
    </w:p>
    <w:p>
      <w:pPr>
        <w:pStyle w:val="2"/>
        <w:numPr>
          <w:ilvl w:val="0"/>
          <w:numId w:val="1"/>
        </w:numPr>
        <w:tabs>
          <w:tab w:val="left" w:pos="509"/>
        </w:tabs>
        <w:spacing w:before="6" w:after="0" w:line="240" w:lineRule="auto"/>
        <w:ind w:left="100" w:right="1436" w:firstLine="0"/>
        <w:jc w:val="left"/>
      </w:pPr>
      <w:r>
        <w:t>Trong kinh tế thị trường, chủ thể nào có nhiệm vụ thực hiện khắc phục những khuyết tật của thị</w:t>
      </w:r>
      <w:r>
        <w:rPr>
          <w:spacing w:val="-5"/>
        </w:rPr>
        <w:t xml:space="preserve"> </w:t>
      </w:r>
      <w:r>
        <w:t>trường?</w:t>
      </w:r>
    </w:p>
    <w:p>
      <w:pPr>
        <w:pStyle w:val="7"/>
        <w:numPr>
          <w:ilvl w:val="0"/>
          <w:numId w:val="6"/>
        </w:numPr>
        <w:tabs>
          <w:tab w:val="left" w:pos="418"/>
        </w:tabs>
        <w:spacing w:before="0" w:after="0" w:line="292" w:lineRule="exact"/>
        <w:ind w:left="417" w:right="0" w:hanging="318"/>
        <w:jc w:val="left"/>
        <w:rPr>
          <w:sz w:val="26"/>
        </w:rPr>
      </w:pPr>
      <w:r>
        <w:rPr>
          <w:sz w:val="26"/>
        </w:rPr>
        <w:t>Nhà phân</w:t>
      </w:r>
      <w:r>
        <w:rPr>
          <w:spacing w:val="-6"/>
          <w:sz w:val="26"/>
        </w:rPr>
        <w:t xml:space="preserve"> </w:t>
      </w:r>
      <w:r>
        <w:rPr>
          <w:sz w:val="26"/>
        </w:rPr>
        <w:t>phối</w:t>
      </w:r>
    </w:p>
    <w:p>
      <w:pPr>
        <w:pStyle w:val="7"/>
        <w:numPr>
          <w:ilvl w:val="0"/>
          <w:numId w:val="6"/>
        </w:numPr>
        <w:tabs>
          <w:tab w:val="left" w:pos="403"/>
        </w:tabs>
        <w:spacing w:before="1" w:after="0" w:line="298" w:lineRule="exact"/>
        <w:ind w:left="402" w:right="0" w:hanging="303"/>
        <w:jc w:val="left"/>
        <w:rPr>
          <w:sz w:val="26"/>
        </w:rPr>
      </w:pPr>
      <w:r>
        <w:rPr>
          <w:sz w:val="26"/>
        </w:rPr>
        <w:t>Người sản</w:t>
      </w:r>
      <w:r>
        <w:rPr>
          <w:spacing w:val="-7"/>
          <w:sz w:val="26"/>
        </w:rPr>
        <w:t xml:space="preserve"> </w:t>
      </w:r>
      <w:r>
        <w:rPr>
          <w:sz w:val="26"/>
        </w:rPr>
        <w:t>xuất</w:t>
      </w:r>
    </w:p>
    <w:p>
      <w:pPr>
        <w:pStyle w:val="7"/>
        <w:numPr>
          <w:ilvl w:val="0"/>
          <w:numId w:val="6"/>
        </w:numPr>
        <w:tabs>
          <w:tab w:val="left" w:pos="403"/>
          <w:tab w:val="left" w:pos="4559"/>
        </w:tabs>
        <w:spacing w:before="0" w:after="0" w:line="298" w:lineRule="exact"/>
        <w:ind w:left="402" w:right="0" w:hanging="303"/>
        <w:jc w:val="left"/>
        <w:rPr>
          <w:sz w:val="26"/>
        </w:rPr>
      </w:pPr>
      <w:r>
        <w:rPr>
          <w:sz w:val="26"/>
        </w:rPr>
        <w:t xml:space="preserve">Người </w:t>
      </w:r>
      <w:r>
        <w:rPr>
          <w:spacing w:val="4"/>
          <w:sz w:val="26"/>
        </w:rPr>
        <w:t>t</w:t>
      </w:r>
      <w:r>
        <w:rPr>
          <w:spacing w:val="4"/>
          <w:sz w:val="26"/>
          <w:shd w:val="clear" w:color="auto" w:fill="auto"/>
        </w:rPr>
        <w:t>iêu</w:t>
      </w:r>
      <w:r>
        <w:rPr>
          <w:spacing w:val="-24"/>
          <w:sz w:val="26"/>
          <w:shd w:val="clear" w:color="auto" w:fill="auto"/>
        </w:rPr>
        <w:t xml:space="preserve"> </w:t>
      </w:r>
      <w:r>
        <w:rPr>
          <w:sz w:val="26"/>
          <w:shd w:val="clear" w:color="auto" w:fill="auto"/>
        </w:rPr>
        <w:t>dùng</w:t>
      </w:r>
      <w:r>
        <w:rPr>
          <w:sz w:val="26"/>
          <w:shd w:val="clear" w:color="auto" w:fill="auto"/>
        </w:rPr>
        <w:tab/>
      </w:r>
    </w:p>
    <w:p>
      <w:pPr>
        <w:pStyle w:val="7"/>
        <w:numPr>
          <w:ilvl w:val="0"/>
          <w:numId w:val="6"/>
        </w:numPr>
        <w:tabs>
          <w:tab w:val="left" w:pos="418"/>
        </w:tabs>
        <w:spacing w:before="1" w:after="0" w:line="240" w:lineRule="auto"/>
        <w:ind w:left="417" w:right="0" w:hanging="318"/>
        <w:jc w:val="left"/>
        <w:rPr>
          <w:color w:val="FF0000"/>
          <w:sz w:val="26"/>
        </w:rPr>
      </w:pPr>
      <w:r>
        <w:rPr>
          <w:color w:val="FF0000"/>
          <w:sz w:val="26"/>
        </w:rPr>
        <w:t>Nhà</w:t>
      </w:r>
      <w:r>
        <w:rPr>
          <w:color w:val="FF0000"/>
          <w:spacing w:val="-2"/>
          <w:sz w:val="26"/>
        </w:rPr>
        <w:t xml:space="preserve"> </w:t>
      </w:r>
      <w:r>
        <w:rPr>
          <w:color w:val="FF0000"/>
          <w:sz w:val="26"/>
        </w:rPr>
        <w:t>nước</w:t>
      </w:r>
    </w:p>
    <w:p>
      <w:pPr>
        <w:pStyle w:val="2"/>
        <w:spacing w:line="298" w:lineRule="exact"/>
        <w:ind w:left="187" w:right="1528"/>
        <w:jc w:val="center"/>
      </w:pPr>
      <w:r>
        <w:t>CHƯƠNG 3</w:t>
      </w:r>
    </w:p>
    <w:p>
      <w:pPr>
        <w:spacing w:before="0" w:line="298" w:lineRule="exact"/>
        <w:ind w:left="189" w:right="1527" w:firstLine="0"/>
        <w:jc w:val="center"/>
        <w:rPr>
          <w:b/>
          <w:sz w:val="26"/>
        </w:rPr>
      </w:pPr>
      <w:r>
        <w:rPr>
          <w:b/>
          <w:sz w:val="26"/>
        </w:rPr>
        <w:t>GIÁ TRỊ THẶNG DƯ TRONG NỀN KINH TẾ THỊ TRƯỜNG</w:t>
      </w:r>
    </w:p>
    <w:p>
      <w:pPr>
        <w:pStyle w:val="7"/>
        <w:numPr>
          <w:ilvl w:val="0"/>
          <w:numId w:val="1"/>
        </w:numPr>
        <w:tabs>
          <w:tab w:val="left" w:pos="490"/>
        </w:tabs>
        <w:spacing w:before="1" w:after="0" w:line="295" w:lineRule="exact"/>
        <w:ind w:left="489" w:right="0" w:hanging="390"/>
        <w:jc w:val="left"/>
        <w:rPr>
          <w:b/>
          <w:sz w:val="26"/>
        </w:rPr>
      </w:pPr>
      <w:r>
        <w:rPr>
          <w:b/>
          <w:sz w:val="26"/>
        </w:rPr>
        <w:t>Đâu là công thức chung của tư</w:t>
      </w:r>
      <w:r>
        <w:rPr>
          <w:b/>
          <w:spacing w:val="-8"/>
          <w:sz w:val="26"/>
        </w:rPr>
        <w:t xml:space="preserve"> </w:t>
      </w:r>
      <w:r>
        <w:rPr>
          <w:b/>
          <w:sz w:val="26"/>
        </w:rPr>
        <w:t>bản?</w:t>
      </w:r>
    </w:p>
    <w:p>
      <w:pPr>
        <w:pStyle w:val="7"/>
        <w:numPr>
          <w:ilvl w:val="1"/>
          <w:numId w:val="1"/>
        </w:numPr>
        <w:tabs>
          <w:tab w:val="left" w:pos="418"/>
        </w:tabs>
        <w:spacing w:before="0" w:after="0" w:line="295" w:lineRule="exact"/>
        <w:ind w:left="417" w:right="0" w:hanging="318"/>
        <w:jc w:val="left"/>
        <w:rPr>
          <w:color w:val="FF0000"/>
          <w:sz w:val="26"/>
        </w:rPr>
      </w:pPr>
      <w:r>
        <w:rPr>
          <w:color w:val="FF0000"/>
          <w:sz w:val="26"/>
        </w:rPr>
        <w:t>T – H –</w:t>
      </w:r>
      <w:r>
        <w:rPr>
          <w:color w:val="FF0000"/>
          <w:spacing w:val="-2"/>
          <w:sz w:val="26"/>
        </w:rPr>
        <w:t xml:space="preserve"> </w:t>
      </w:r>
      <w:r>
        <w:rPr>
          <w:color w:val="FF0000"/>
          <w:sz w:val="26"/>
        </w:rPr>
        <w:t>T’.</w:t>
      </w:r>
    </w:p>
    <w:p>
      <w:pPr>
        <w:pStyle w:val="7"/>
        <w:numPr>
          <w:ilvl w:val="1"/>
          <w:numId w:val="1"/>
        </w:numPr>
        <w:tabs>
          <w:tab w:val="left" w:pos="403"/>
        </w:tabs>
        <w:spacing w:before="1" w:after="0" w:line="298" w:lineRule="exact"/>
        <w:ind w:left="402" w:right="0" w:hanging="303"/>
        <w:jc w:val="left"/>
        <w:rPr>
          <w:sz w:val="26"/>
        </w:rPr>
      </w:pPr>
      <w:r>
        <w:rPr>
          <w:sz w:val="26"/>
        </w:rPr>
        <w:t>H –</w:t>
      </w:r>
      <w:r>
        <w:rPr>
          <w:spacing w:val="-2"/>
          <w:sz w:val="26"/>
        </w:rPr>
        <w:t xml:space="preserve"> </w:t>
      </w:r>
      <w:r>
        <w:rPr>
          <w:sz w:val="26"/>
        </w:rPr>
        <w:t>H’.</w:t>
      </w:r>
    </w:p>
    <w:p>
      <w:pPr>
        <w:pStyle w:val="7"/>
        <w:numPr>
          <w:ilvl w:val="1"/>
          <w:numId w:val="1"/>
        </w:numPr>
        <w:tabs>
          <w:tab w:val="left" w:pos="403"/>
        </w:tabs>
        <w:spacing w:before="0" w:after="0" w:line="298" w:lineRule="exact"/>
        <w:ind w:left="402" w:right="0" w:hanging="303"/>
        <w:jc w:val="left"/>
        <w:rPr>
          <w:sz w:val="26"/>
        </w:rPr>
      </w:pPr>
      <w:r>
        <w:rPr>
          <w:sz w:val="26"/>
        </w:rPr>
        <w:t>H – T –</w:t>
      </w:r>
      <w:r>
        <w:rPr>
          <w:spacing w:val="-1"/>
          <w:sz w:val="26"/>
        </w:rPr>
        <w:t xml:space="preserve"> </w:t>
      </w:r>
      <w:r>
        <w:rPr>
          <w:sz w:val="26"/>
        </w:rPr>
        <w:t>H’.</w:t>
      </w:r>
    </w:p>
    <w:p>
      <w:pPr>
        <w:pStyle w:val="7"/>
        <w:numPr>
          <w:ilvl w:val="1"/>
          <w:numId w:val="1"/>
        </w:numPr>
        <w:tabs>
          <w:tab w:val="left" w:pos="418"/>
        </w:tabs>
        <w:spacing w:before="2" w:after="0" w:line="240" w:lineRule="auto"/>
        <w:ind w:left="417" w:right="0" w:hanging="318"/>
        <w:jc w:val="left"/>
        <w:rPr>
          <w:sz w:val="26"/>
        </w:rPr>
      </w:pPr>
      <w:r>
        <w:rPr>
          <w:sz w:val="26"/>
        </w:rPr>
        <w:t>T’ –</w:t>
      </w:r>
      <w:r>
        <w:rPr>
          <w:spacing w:val="-3"/>
          <w:sz w:val="26"/>
        </w:rPr>
        <w:t xml:space="preserve"> </w:t>
      </w:r>
      <w:r>
        <w:rPr>
          <w:sz w:val="26"/>
        </w:rPr>
        <w:t>T.</w:t>
      </w:r>
    </w:p>
    <w:p>
      <w:pPr>
        <w:pStyle w:val="2"/>
        <w:numPr>
          <w:ilvl w:val="0"/>
          <w:numId w:val="1"/>
        </w:numPr>
        <w:tabs>
          <w:tab w:val="left" w:pos="490"/>
        </w:tabs>
        <w:spacing w:before="8" w:after="0" w:line="295" w:lineRule="exact"/>
        <w:ind w:left="489" w:right="0" w:hanging="390"/>
        <w:jc w:val="left"/>
      </w:pPr>
      <w:r>
        <w:t>Lưu thông tư bản nhằm thực hiện mục đích</w:t>
      </w:r>
      <w:r>
        <w:rPr>
          <w:spacing w:val="1"/>
        </w:rPr>
        <w:t xml:space="preserve"> </w:t>
      </w:r>
      <w:r>
        <w:t>gì?</w:t>
      </w:r>
    </w:p>
    <w:p>
      <w:pPr>
        <w:pStyle w:val="7"/>
        <w:numPr>
          <w:ilvl w:val="1"/>
          <w:numId w:val="1"/>
        </w:numPr>
        <w:tabs>
          <w:tab w:val="left" w:pos="418"/>
        </w:tabs>
        <w:spacing w:before="0" w:after="0" w:line="295" w:lineRule="exact"/>
        <w:ind w:left="417" w:right="0" w:hanging="318"/>
        <w:jc w:val="left"/>
        <w:rPr>
          <w:color w:val="FF0000"/>
          <w:sz w:val="26"/>
        </w:rPr>
      </w:pPr>
      <w:r>
        <w:rPr>
          <w:color w:val="FF0000"/>
          <w:sz w:val="26"/>
        </w:rPr>
        <w:t>Giá trị và giá trị thặng</w:t>
      </w:r>
      <w:r>
        <w:rPr>
          <w:color w:val="FF0000"/>
          <w:spacing w:val="-4"/>
          <w:sz w:val="26"/>
        </w:rPr>
        <w:t xml:space="preserve"> </w:t>
      </w:r>
      <w:r>
        <w:rPr>
          <w:color w:val="FF0000"/>
          <w:sz w:val="26"/>
        </w:rPr>
        <w:t>dư.</w:t>
      </w:r>
    </w:p>
    <w:p>
      <w:pPr>
        <w:pStyle w:val="7"/>
        <w:numPr>
          <w:ilvl w:val="1"/>
          <w:numId w:val="1"/>
        </w:numPr>
        <w:tabs>
          <w:tab w:val="left" w:pos="403"/>
        </w:tabs>
        <w:spacing w:before="1" w:after="0" w:line="298" w:lineRule="exact"/>
        <w:ind w:left="402" w:right="0" w:hanging="303"/>
        <w:jc w:val="left"/>
        <w:rPr>
          <w:sz w:val="26"/>
        </w:rPr>
      </w:pPr>
      <w:r>
        <w:rPr>
          <w:sz w:val="26"/>
        </w:rPr>
        <w:t>Giá trị sử dụng để thỏa mãn nhu cầu của người sản xuất ra</w:t>
      </w:r>
      <w:r>
        <w:rPr>
          <w:spacing w:val="-4"/>
          <w:sz w:val="26"/>
        </w:rPr>
        <w:t xml:space="preserve"> </w:t>
      </w:r>
      <w:r>
        <w:rPr>
          <w:sz w:val="26"/>
        </w:rPr>
        <w:t>nó.</w:t>
      </w:r>
    </w:p>
    <w:p>
      <w:pPr>
        <w:pStyle w:val="7"/>
        <w:numPr>
          <w:ilvl w:val="1"/>
          <w:numId w:val="1"/>
        </w:numPr>
        <w:tabs>
          <w:tab w:val="left" w:pos="403"/>
        </w:tabs>
        <w:spacing w:before="0" w:after="0" w:line="298" w:lineRule="exact"/>
        <w:ind w:left="402" w:right="0" w:hanging="303"/>
        <w:jc w:val="left"/>
        <w:rPr>
          <w:sz w:val="26"/>
        </w:rPr>
      </w:pPr>
      <w:r>
        <w:rPr>
          <w:sz w:val="26"/>
        </w:rPr>
        <w:t>Giá cả hàng</w:t>
      </w:r>
      <w:r>
        <w:rPr>
          <w:spacing w:val="-4"/>
          <w:sz w:val="26"/>
        </w:rPr>
        <w:t xml:space="preserve"> </w:t>
      </w:r>
      <w:r>
        <w:rPr>
          <w:sz w:val="26"/>
        </w:rPr>
        <w:t>hóa.</w:t>
      </w:r>
    </w:p>
    <w:p>
      <w:pPr>
        <w:pStyle w:val="7"/>
        <w:numPr>
          <w:ilvl w:val="1"/>
          <w:numId w:val="1"/>
        </w:numPr>
        <w:tabs>
          <w:tab w:val="left" w:pos="418"/>
        </w:tabs>
        <w:spacing w:before="1" w:after="0" w:line="240" w:lineRule="auto"/>
        <w:ind w:left="417" w:right="0" w:hanging="318"/>
        <w:jc w:val="left"/>
        <w:rPr>
          <w:sz w:val="26"/>
        </w:rPr>
      </w:pPr>
      <w:r>
        <w:rPr>
          <w:sz w:val="26"/>
        </w:rPr>
        <w:t>Đổi giá trị sử dụng này lấy giá trị sử dụng</w:t>
      </w:r>
      <w:r>
        <w:rPr>
          <w:spacing w:val="-7"/>
          <w:sz w:val="26"/>
        </w:rPr>
        <w:t xml:space="preserve"> </w:t>
      </w:r>
      <w:r>
        <w:rPr>
          <w:sz w:val="26"/>
        </w:rPr>
        <w:t>khác.</w:t>
      </w:r>
    </w:p>
    <w:p>
      <w:pPr>
        <w:pStyle w:val="2"/>
        <w:numPr>
          <w:ilvl w:val="0"/>
          <w:numId w:val="1"/>
        </w:numPr>
        <w:tabs>
          <w:tab w:val="left" w:pos="490"/>
        </w:tabs>
        <w:spacing w:before="6" w:after="0" w:line="296" w:lineRule="exact"/>
        <w:ind w:left="489" w:right="0" w:hanging="390"/>
        <w:jc w:val="left"/>
      </w:pPr>
      <w:r>
        <w:t>Giá trị thặng dư được tạo ra ở</w:t>
      </w:r>
      <w:r>
        <w:rPr>
          <w:spacing w:val="-2"/>
        </w:rPr>
        <w:t xml:space="preserve"> </w:t>
      </w:r>
      <w:r>
        <w:t>đâu?</w:t>
      </w:r>
    </w:p>
    <w:p>
      <w:pPr>
        <w:pStyle w:val="7"/>
        <w:numPr>
          <w:ilvl w:val="1"/>
          <w:numId w:val="1"/>
        </w:numPr>
        <w:tabs>
          <w:tab w:val="left" w:pos="418"/>
        </w:tabs>
        <w:spacing w:before="0" w:after="0" w:line="296" w:lineRule="exact"/>
        <w:ind w:left="417" w:right="0" w:hanging="318"/>
        <w:jc w:val="left"/>
        <w:rPr>
          <w:sz w:val="26"/>
        </w:rPr>
      </w:pPr>
      <w:r>
        <w:rPr>
          <w:sz w:val="26"/>
        </w:rPr>
        <w:t>Trong lưu</w:t>
      </w:r>
      <w:r>
        <w:rPr>
          <w:spacing w:val="-1"/>
          <w:sz w:val="26"/>
        </w:rPr>
        <w:t xml:space="preserve"> </w:t>
      </w:r>
      <w:r>
        <w:rPr>
          <w:sz w:val="26"/>
        </w:rPr>
        <w:t>thông.</w:t>
      </w:r>
    </w:p>
    <w:p>
      <w:pPr>
        <w:spacing w:after="0" w:line="296" w:lineRule="exact"/>
        <w:jc w:val="left"/>
        <w:rPr>
          <w:sz w:val="26"/>
        </w:rPr>
        <w:sectPr>
          <w:pgSz w:w="12240" w:h="15840"/>
          <w:pgMar w:top="1360" w:right="0" w:bottom="1260" w:left="1340" w:header="0" w:footer="1068" w:gutter="0"/>
          <w:cols w:space="720" w:num="1"/>
        </w:sectPr>
      </w:pPr>
    </w:p>
    <w:p>
      <w:pPr>
        <w:pStyle w:val="5"/>
        <w:spacing w:line="240" w:lineRule="auto"/>
        <w:ind w:left="1540" w:firstLine="0"/>
        <w:rPr>
          <w:sz w:val="20"/>
        </w:rPr>
      </w:pPr>
    </w:p>
    <w:p>
      <w:pPr>
        <w:pStyle w:val="5"/>
        <w:spacing w:line="240" w:lineRule="auto"/>
        <w:ind w:left="0" w:firstLine="0"/>
        <w:rPr>
          <w:sz w:val="20"/>
        </w:rPr>
      </w:pPr>
    </w:p>
    <w:p>
      <w:pPr>
        <w:pStyle w:val="5"/>
        <w:spacing w:line="240" w:lineRule="auto"/>
        <w:ind w:left="0" w:firstLine="0"/>
        <w:rPr>
          <w:color w:val="FF0000"/>
        </w:rPr>
      </w:pPr>
    </w:p>
    <w:p>
      <w:pPr>
        <w:pStyle w:val="7"/>
        <w:numPr>
          <w:ilvl w:val="1"/>
          <w:numId w:val="1"/>
        </w:numPr>
        <w:tabs>
          <w:tab w:val="left" w:pos="403"/>
        </w:tabs>
        <w:spacing w:before="88" w:after="0" w:line="240" w:lineRule="auto"/>
        <w:ind w:left="402" w:right="0" w:hanging="303"/>
        <w:jc w:val="left"/>
        <w:rPr>
          <w:color w:val="FF0000"/>
          <w:sz w:val="26"/>
        </w:rPr>
      </w:pPr>
      <w:r>
        <w:rPr>
          <w:color w:val="FF0000"/>
          <w:sz w:val="26"/>
        </w:rPr>
        <w:t>Trong sản</w:t>
      </w:r>
      <w:r>
        <w:rPr>
          <w:color w:val="FF0000"/>
          <w:spacing w:val="-2"/>
          <w:sz w:val="26"/>
        </w:rPr>
        <w:t xml:space="preserve"> </w:t>
      </w:r>
      <w:r>
        <w:rPr>
          <w:color w:val="FF0000"/>
          <w:sz w:val="26"/>
        </w:rPr>
        <w:t>xuất.</w:t>
      </w:r>
    </w:p>
    <w:p>
      <w:pPr>
        <w:pStyle w:val="7"/>
        <w:numPr>
          <w:ilvl w:val="1"/>
          <w:numId w:val="1"/>
        </w:numPr>
        <w:tabs>
          <w:tab w:val="left" w:pos="403"/>
        </w:tabs>
        <w:spacing w:before="2" w:after="0" w:line="298" w:lineRule="exact"/>
        <w:ind w:left="402" w:right="0" w:hanging="303"/>
        <w:jc w:val="left"/>
        <w:rPr>
          <w:sz w:val="26"/>
        </w:rPr>
      </w:pPr>
      <w:r>
        <w:rPr>
          <w:sz w:val="26"/>
        </w:rPr>
        <w:t>Vừa trong sản xuất vừa trong lưu</w:t>
      </w:r>
      <w:r>
        <w:rPr>
          <w:spacing w:val="-1"/>
          <w:sz w:val="26"/>
        </w:rPr>
        <w:t xml:space="preserve"> </w:t>
      </w:r>
      <w:r>
        <w:rPr>
          <w:sz w:val="26"/>
        </w:rPr>
        <w:t>thông.</w:t>
      </w:r>
    </w:p>
    <w:p>
      <w:pPr>
        <w:pStyle w:val="7"/>
        <w:numPr>
          <w:ilvl w:val="1"/>
          <w:numId w:val="1"/>
        </w:numPr>
        <w:tabs>
          <w:tab w:val="left" w:pos="418"/>
        </w:tabs>
        <w:spacing w:before="0" w:after="0" w:line="298" w:lineRule="exact"/>
        <w:ind w:left="417" w:right="0" w:hanging="318"/>
        <w:jc w:val="left"/>
        <w:rPr>
          <w:sz w:val="26"/>
        </w:rPr>
      </w:pPr>
      <w:r>
        <w:rPr>
          <w:sz w:val="26"/>
        </w:rPr>
        <w:t>Trong trao</w:t>
      </w:r>
      <w:r>
        <w:rPr>
          <w:spacing w:val="-1"/>
          <w:sz w:val="26"/>
        </w:rPr>
        <w:t xml:space="preserve"> </w:t>
      </w:r>
      <w:r>
        <w:rPr>
          <w:sz w:val="26"/>
        </w:rPr>
        <w:t>đổi.</w:t>
      </w:r>
    </w:p>
    <w:p>
      <w:pPr>
        <w:pStyle w:val="2"/>
        <w:numPr>
          <w:ilvl w:val="0"/>
          <w:numId w:val="1"/>
        </w:numPr>
        <w:tabs>
          <w:tab w:val="left" w:pos="490"/>
        </w:tabs>
        <w:spacing w:before="8" w:after="0" w:line="240" w:lineRule="auto"/>
        <w:ind w:left="100" w:right="1447" w:firstLine="0"/>
        <w:jc w:val="left"/>
      </w:pPr>
      <w:r>
        <w:t>Trong quá trình sản xuất và lưu thông hàng hóa yếu tố nào làm tăng thêm giá trị của hàng</w:t>
      </w:r>
      <w:r>
        <w:rPr>
          <w:spacing w:val="-1"/>
        </w:rPr>
        <w:t xml:space="preserve"> </w:t>
      </w:r>
      <w:r>
        <w:t>hóa?</w:t>
      </w:r>
    </w:p>
    <w:p>
      <w:pPr>
        <w:pStyle w:val="7"/>
        <w:numPr>
          <w:ilvl w:val="0"/>
          <w:numId w:val="7"/>
        </w:numPr>
        <w:tabs>
          <w:tab w:val="left" w:pos="418"/>
        </w:tabs>
        <w:spacing w:before="0" w:after="0" w:line="291" w:lineRule="exact"/>
        <w:ind w:left="417" w:right="0" w:hanging="318"/>
        <w:jc w:val="left"/>
        <w:rPr>
          <w:sz w:val="26"/>
        </w:rPr>
      </w:pPr>
      <w:r>
        <w:rPr>
          <w:sz w:val="26"/>
        </w:rPr>
        <w:t>Tư liệu sản</w:t>
      </w:r>
      <w:r>
        <w:rPr>
          <w:spacing w:val="-1"/>
          <w:sz w:val="26"/>
        </w:rPr>
        <w:t xml:space="preserve"> </w:t>
      </w:r>
      <w:r>
        <w:rPr>
          <w:sz w:val="26"/>
        </w:rPr>
        <w:t>xuất.</w:t>
      </w:r>
    </w:p>
    <w:p>
      <w:pPr>
        <w:pStyle w:val="7"/>
        <w:numPr>
          <w:ilvl w:val="0"/>
          <w:numId w:val="7"/>
        </w:numPr>
        <w:tabs>
          <w:tab w:val="left" w:pos="403"/>
        </w:tabs>
        <w:spacing w:before="0" w:after="0" w:line="298" w:lineRule="exact"/>
        <w:ind w:left="402" w:right="0" w:hanging="303"/>
        <w:jc w:val="left"/>
        <w:rPr>
          <w:color w:val="FF0000"/>
          <w:sz w:val="26"/>
        </w:rPr>
      </w:pPr>
      <w:r>
        <w:rPr>
          <w:color w:val="FF0000"/>
          <w:sz w:val="26"/>
        </w:rPr>
        <w:t>Hàng Sức lao</w:t>
      </w:r>
      <w:r>
        <w:rPr>
          <w:color w:val="FF0000"/>
          <w:spacing w:val="-4"/>
          <w:sz w:val="26"/>
        </w:rPr>
        <w:t xml:space="preserve"> </w:t>
      </w:r>
      <w:r>
        <w:rPr>
          <w:color w:val="FF0000"/>
          <w:sz w:val="26"/>
        </w:rPr>
        <w:t>động.</w:t>
      </w:r>
    </w:p>
    <w:p>
      <w:pPr>
        <w:pStyle w:val="7"/>
        <w:numPr>
          <w:ilvl w:val="0"/>
          <w:numId w:val="7"/>
        </w:numPr>
        <w:tabs>
          <w:tab w:val="left" w:pos="403"/>
        </w:tabs>
        <w:spacing w:before="1" w:after="0" w:line="240" w:lineRule="auto"/>
        <w:ind w:left="402" w:right="0" w:hanging="303"/>
        <w:jc w:val="left"/>
        <w:rPr>
          <w:sz w:val="26"/>
        </w:rPr>
      </w:pPr>
      <w:r>
        <w:rPr>
          <w:sz w:val="26"/>
        </w:rPr>
        <w:t>Tài kinh doanh của thương</w:t>
      </w:r>
      <w:r>
        <w:rPr>
          <w:spacing w:val="-3"/>
          <w:sz w:val="26"/>
        </w:rPr>
        <w:t xml:space="preserve"> </w:t>
      </w:r>
      <w:r>
        <w:rPr>
          <w:sz w:val="26"/>
        </w:rPr>
        <w:t>nhân.</w:t>
      </w:r>
    </w:p>
    <w:p>
      <w:pPr>
        <w:pStyle w:val="7"/>
        <w:numPr>
          <w:ilvl w:val="0"/>
          <w:numId w:val="7"/>
        </w:numPr>
        <w:tabs>
          <w:tab w:val="left" w:pos="418"/>
        </w:tabs>
        <w:spacing w:before="1" w:after="0" w:line="240" w:lineRule="auto"/>
        <w:ind w:left="417" w:right="0" w:hanging="318"/>
        <w:jc w:val="left"/>
        <w:rPr>
          <w:sz w:val="26"/>
        </w:rPr>
      </w:pPr>
      <w:r>
        <w:rPr>
          <w:sz w:val="26"/>
        </w:rPr>
        <w:t>Sự khan hiếm của hàng</w:t>
      </w:r>
      <w:r>
        <w:rPr>
          <w:spacing w:val="-6"/>
          <w:sz w:val="26"/>
        </w:rPr>
        <w:t xml:space="preserve"> </w:t>
      </w:r>
      <w:r>
        <w:rPr>
          <w:sz w:val="26"/>
        </w:rPr>
        <w:t>hóa.</w:t>
      </w:r>
    </w:p>
    <w:p>
      <w:pPr>
        <w:pStyle w:val="2"/>
        <w:numPr>
          <w:ilvl w:val="0"/>
          <w:numId w:val="1"/>
        </w:numPr>
        <w:tabs>
          <w:tab w:val="left" w:pos="495"/>
        </w:tabs>
        <w:spacing w:before="6" w:after="0" w:line="240" w:lineRule="auto"/>
        <w:ind w:left="494" w:right="0" w:hanging="395"/>
        <w:jc w:val="left"/>
      </w:pPr>
      <w:r>
        <w:t>Trong lưu thông tư bản, mục đích của nhà tư bản là giá trị thặng dư. Vậy giá</w:t>
      </w:r>
      <w:r>
        <w:rPr>
          <w:spacing w:val="3"/>
        </w:rPr>
        <w:t xml:space="preserve"> </w:t>
      </w:r>
      <w:r>
        <w:t>trị</w:t>
      </w:r>
    </w:p>
    <w:p>
      <w:pPr>
        <w:tabs>
          <w:tab w:val="left" w:pos="10859"/>
        </w:tabs>
        <w:spacing w:before="1" w:line="295" w:lineRule="exact"/>
        <w:ind w:left="100" w:right="0" w:firstLine="0"/>
        <w:jc w:val="left"/>
        <w:rPr>
          <w:b/>
          <w:sz w:val="26"/>
        </w:rPr>
      </w:pPr>
      <w:r>
        <w:rPr>
          <w:b/>
          <w:sz w:val="26"/>
        </w:rPr>
        <w:t>thặng d</w:t>
      </w:r>
      <w:r>
        <w:rPr>
          <w:b/>
          <w:sz w:val="26"/>
          <w:shd w:val="clear" w:color="auto" w:fill="auto"/>
        </w:rPr>
        <w:t>ư do đâu mà có</w:t>
      </w:r>
      <w:r>
        <w:rPr>
          <w:b/>
          <w:spacing w:val="-14"/>
          <w:sz w:val="26"/>
          <w:shd w:val="clear" w:color="auto" w:fill="auto"/>
        </w:rPr>
        <w:t xml:space="preserve"> </w:t>
      </w:r>
      <w:r>
        <w:rPr>
          <w:b/>
          <w:sz w:val="26"/>
          <w:shd w:val="clear" w:color="auto" w:fill="auto"/>
        </w:rPr>
        <w:t>?</w:t>
      </w:r>
      <w:r>
        <w:rPr>
          <w:b/>
          <w:sz w:val="26"/>
          <w:shd w:val="clear" w:color="auto" w:fill="auto"/>
        </w:rPr>
        <w:tab/>
      </w:r>
    </w:p>
    <w:p>
      <w:pPr>
        <w:pStyle w:val="7"/>
        <w:numPr>
          <w:ilvl w:val="1"/>
          <w:numId w:val="1"/>
        </w:numPr>
        <w:tabs>
          <w:tab w:val="left" w:pos="418"/>
        </w:tabs>
        <w:spacing w:before="0" w:after="0" w:line="295" w:lineRule="exact"/>
        <w:ind w:left="417" w:right="0" w:hanging="318"/>
        <w:jc w:val="left"/>
        <w:rPr>
          <w:sz w:val="26"/>
        </w:rPr>
      </w:pPr>
      <w:r>
        <w:rPr>
          <w:sz w:val="26"/>
        </w:rPr>
        <w:t>Mua rẻ bán</w:t>
      </w:r>
      <w:r>
        <w:rPr>
          <w:spacing w:val="-1"/>
          <w:sz w:val="26"/>
        </w:rPr>
        <w:t xml:space="preserve"> </w:t>
      </w:r>
      <w:r>
        <w:rPr>
          <w:sz w:val="26"/>
        </w:rPr>
        <w:t>đắt.</w:t>
      </w:r>
    </w:p>
    <w:p>
      <w:pPr>
        <w:pStyle w:val="7"/>
        <w:numPr>
          <w:ilvl w:val="1"/>
          <w:numId w:val="1"/>
        </w:numPr>
        <w:tabs>
          <w:tab w:val="left" w:pos="403"/>
        </w:tabs>
        <w:spacing w:before="1" w:after="0" w:line="298" w:lineRule="exact"/>
        <w:ind w:left="402" w:right="0" w:hanging="303"/>
        <w:jc w:val="left"/>
        <w:rPr>
          <w:sz w:val="26"/>
        </w:rPr>
      </w:pPr>
      <w:r>
        <w:rPr>
          <w:sz w:val="26"/>
        </w:rPr>
        <w:t>Nhà tư bản mua được máy móc hiện</w:t>
      </w:r>
      <w:r>
        <w:rPr>
          <w:spacing w:val="-6"/>
          <w:sz w:val="26"/>
        </w:rPr>
        <w:t xml:space="preserve"> </w:t>
      </w:r>
      <w:r>
        <w:rPr>
          <w:sz w:val="26"/>
        </w:rPr>
        <w:t>đại.</w:t>
      </w:r>
    </w:p>
    <w:p>
      <w:pPr>
        <w:pStyle w:val="7"/>
        <w:numPr>
          <w:ilvl w:val="1"/>
          <w:numId w:val="1"/>
        </w:numPr>
        <w:tabs>
          <w:tab w:val="left" w:pos="403"/>
        </w:tabs>
        <w:spacing w:before="0" w:after="0" w:line="298" w:lineRule="exact"/>
        <w:ind w:left="402" w:right="0" w:hanging="303"/>
        <w:jc w:val="left"/>
        <w:rPr>
          <w:color w:val="FF0000"/>
          <w:sz w:val="26"/>
        </w:rPr>
      </w:pPr>
      <w:r>
        <w:rPr>
          <w:color w:val="FF0000"/>
          <w:sz w:val="26"/>
        </w:rPr>
        <w:t>Nhà tư bản mua được hàng hoá sức lao động.</w:t>
      </w:r>
    </w:p>
    <w:p>
      <w:pPr>
        <w:pStyle w:val="7"/>
        <w:numPr>
          <w:ilvl w:val="1"/>
          <w:numId w:val="1"/>
        </w:numPr>
        <w:tabs>
          <w:tab w:val="left" w:pos="418"/>
        </w:tabs>
        <w:spacing w:before="1" w:after="0" w:line="240" w:lineRule="auto"/>
        <w:ind w:left="417" w:right="0" w:hanging="318"/>
        <w:jc w:val="left"/>
        <w:rPr>
          <w:sz w:val="26"/>
        </w:rPr>
      </w:pPr>
      <w:r>
        <w:rPr>
          <w:sz w:val="26"/>
        </w:rPr>
        <w:t>Tiết kiệm được chi phí nguyên vật</w:t>
      </w:r>
      <w:r>
        <w:rPr>
          <w:spacing w:val="-2"/>
          <w:sz w:val="26"/>
        </w:rPr>
        <w:t xml:space="preserve"> </w:t>
      </w:r>
      <w:r>
        <w:rPr>
          <w:sz w:val="26"/>
        </w:rPr>
        <w:t>liệu.</w:t>
      </w:r>
    </w:p>
    <w:p>
      <w:pPr>
        <w:pStyle w:val="2"/>
        <w:numPr>
          <w:ilvl w:val="0"/>
          <w:numId w:val="1"/>
        </w:numPr>
        <w:tabs>
          <w:tab w:val="left" w:pos="490"/>
        </w:tabs>
        <w:spacing w:before="9" w:after="0" w:line="295" w:lineRule="exact"/>
        <w:ind w:left="489" w:right="0" w:hanging="390"/>
        <w:jc w:val="left"/>
      </w:pPr>
      <w:r>
        <w:t>Giá trị sức lao động được đo lường gián tiếp</w:t>
      </w:r>
      <w:r>
        <w:rPr>
          <w:spacing w:val="-5"/>
        </w:rPr>
        <w:t xml:space="preserve"> </w:t>
      </w:r>
      <w:r>
        <w:t>bằng:</w:t>
      </w:r>
    </w:p>
    <w:p>
      <w:pPr>
        <w:pStyle w:val="7"/>
        <w:numPr>
          <w:ilvl w:val="1"/>
          <w:numId w:val="1"/>
        </w:numPr>
        <w:tabs>
          <w:tab w:val="left" w:pos="418"/>
        </w:tabs>
        <w:spacing w:before="0" w:after="0" w:line="295" w:lineRule="exact"/>
        <w:ind w:left="417" w:right="0" w:hanging="318"/>
        <w:jc w:val="left"/>
        <w:rPr>
          <w:sz w:val="26"/>
        </w:rPr>
      </w:pPr>
      <w:r>
        <w:rPr>
          <w:sz w:val="26"/>
        </w:rPr>
        <w:t>Giá trị những tư liệu sản xuất để nuôi sống người lao</w:t>
      </w:r>
      <w:r>
        <w:rPr>
          <w:spacing w:val="-6"/>
          <w:sz w:val="26"/>
        </w:rPr>
        <w:t xml:space="preserve"> </w:t>
      </w:r>
      <w:r>
        <w:rPr>
          <w:sz w:val="26"/>
        </w:rPr>
        <w:t>động.</w:t>
      </w:r>
    </w:p>
    <w:p>
      <w:pPr>
        <w:pStyle w:val="7"/>
        <w:numPr>
          <w:ilvl w:val="1"/>
          <w:numId w:val="1"/>
        </w:numPr>
        <w:tabs>
          <w:tab w:val="left" w:pos="403"/>
        </w:tabs>
        <w:spacing w:before="1" w:after="0" w:line="298" w:lineRule="exact"/>
        <w:ind w:left="402" w:right="0" w:hanging="303"/>
        <w:jc w:val="left"/>
        <w:rPr>
          <w:color w:val="FF0000"/>
          <w:sz w:val="26"/>
        </w:rPr>
      </w:pPr>
      <w:r>
        <w:rPr>
          <w:color w:val="FF0000"/>
          <w:sz w:val="26"/>
        </w:rPr>
        <w:t>Giá trị những tư liệu sinh hoạt cần thiết để tái sản xuất ra sức lao</w:t>
      </w:r>
      <w:r>
        <w:rPr>
          <w:color w:val="FF0000"/>
          <w:spacing w:val="-12"/>
          <w:sz w:val="26"/>
        </w:rPr>
        <w:t xml:space="preserve"> </w:t>
      </w:r>
      <w:r>
        <w:rPr>
          <w:color w:val="FF0000"/>
          <w:sz w:val="26"/>
        </w:rPr>
        <w:t>động</w:t>
      </w:r>
    </w:p>
    <w:p>
      <w:pPr>
        <w:pStyle w:val="7"/>
        <w:numPr>
          <w:ilvl w:val="1"/>
          <w:numId w:val="1"/>
        </w:numPr>
        <w:tabs>
          <w:tab w:val="left" w:pos="403"/>
        </w:tabs>
        <w:spacing w:before="0" w:after="0" w:line="298" w:lineRule="exact"/>
        <w:ind w:left="402" w:right="0" w:hanging="303"/>
        <w:jc w:val="left"/>
        <w:rPr>
          <w:sz w:val="26"/>
        </w:rPr>
      </w:pPr>
      <w:r>
        <w:rPr>
          <w:sz w:val="26"/>
        </w:rPr>
        <w:t>Giá trị sử dụng những tư liệu tiêu dùng để nuôi sống người lao</w:t>
      </w:r>
      <w:r>
        <w:rPr>
          <w:spacing w:val="-3"/>
          <w:sz w:val="26"/>
        </w:rPr>
        <w:t xml:space="preserve"> </w:t>
      </w:r>
      <w:r>
        <w:rPr>
          <w:sz w:val="26"/>
        </w:rPr>
        <w:t>động.</w:t>
      </w:r>
    </w:p>
    <w:p>
      <w:pPr>
        <w:pStyle w:val="7"/>
        <w:numPr>
          <w:ilvl w:val="1"/>
          <w:numId w:val="1"/>
        </w:numPr>
        <w:tabs>
          <w:tab w:val="left" w:pos="418"/>
        </w:tabs>
        <w:spacing w:before="1" w:after="0" w:line="240" w:lineRule="auto"/>
        <w:ind w:left="417" w:right="0" w:hanging="318"/>
        <w:jc w:val="left"/>
        <w:rPr>
          <w:sz w:val="26"/>
        </w:rPr>
      </w:pPr>
      <w:r>
        <w:rPr>
          <w:sz w:val="26"/>
        </w:rPr>
        <w:t>Giá trị những tư liệu tiêu dùng để nuôi sống nhà tư</w:t>
      </w:r>
      <w:r>
        <w:rPr>
          <w:spacing w:val="-4"/>
          <w:sz w:val="26"/>
        </w:rPr>
        <w:t xml:space="preserve"> </w:t>
      </w:r>
      <w:r>
        <w:rPr>
          <w:sz w:val="26"/>
        </w:rPr>
        <w:t>bản.</w:t>
      </w:r>
    </w:p>
    <w:p>
      <w:pPr>
        <w:pStyle w:val="2"/>
        <w:numPr>
          <w:ilvl w:val="0"/>
          <w:numId w:val="1"/>
        </w:numPr>
        <w:tabs>
          <w:tab w:val="left" w:pos="490"/>
        </w:tabs>
        <w:spacing w:before="6" w:after="0" w:line="296" w:lineRule="exact"/>
        <w:ind w:left="489" w:right="0" w:hanging="390"/>
        <w:jc w:val="left"/>
      </w:pPr>
      <w:r>
        <w:t>Bộ phận tư bản nào dưới đây có vai trò trực tiếp tạo ra giá trị thặng dư</w:t>
      </w:r>
      <w:r>
        <w:rPr>
          <w:spacing w:val="-13"/>
        </w:rPr>
        <w:t xml:space="preserve"> </w:t>
      </w:r>
      <w:r>
        <w:t>?</w:t>
      </w:r>
    </w:p>
    <w:p>
      <w:pPr>
        <w:pStyle w:val="7"/>
        <w:numPr>
          <w:ilvl w:val="1"/>
          <w:numId w:val="1"/>
        </w:numPr>
        <w:tabs>
          <w:tab w:val="left" w:pos="418"/>
        </w:tabs>
        <w:spacing w:before="0" w:after="0" w:line="296" w:lineRule="exact"/>
        <w:ind w:left="417" w:right="0" w:hanging="318"/>
        <w:jc w:val="left"/>
        <w:rPr>
          <w:sz w:val="26"/>
        </w:rPr>
      </w:pPr>
      <w:r>
        <w:rPr>
          <w:sz w:val="26"/>
        </w:rPr>
        <w:t>Tư bản bất</w:t>
      </w:r>
      <w:r>
        <w:rPr>
          <w:spacing w:val="-5"/>
          <w:sz w:val="26"/>
        </w:rPr>
        <w:t xml:space="preserve"> </w:t>
      </w:r>
      <w:r>
        <w:rPr>
          <w:sz w:val="26"/>
        </w:rPr>
        <w:t>biến.</w:t>
      </w:r>
    </w:p>
    <w:p>
      <w:pPr>
        <w:pStyle w:val="7"/>
        <w:numPr>
          <w:ilvl w:val="1"/>
          <w:numId w:val="1"/>
        </w:numPr>
        <w:tabs>
          <w:tab w:val="left" w:pos="403"/>
        </w:tabs>
        <w:spacing w:before="1" w:after="0" w:line="298" w:lineRule="exact"/>
        <w:ind w:left="402" w:right="0" w:hanging="303"/>
        <w:jc w:val="left"/>
        <w:rPr>
          <w:color w:val="FF0000"/>
          <w:sz w:val="26"/>
        </w:rPr>
      </w:pPr>
      <w:r>
        <w:rPr>
          <w:color w:val="FF0000"/>
          <w:sz w:val="26"/>
        </w:rPr>
        <w:t>Tư bản khả</w:t>
      </w:r>
      <w:r>
        <w:rPr>
          <w:color w:val="FF0000"/>
          <w:spacing w:val="-5"/>
          <w:sz w:val="26"/>
        </w:rPr>
        <w:t xml:space="preserve"> </w:t>
      </w:r>
      <w:r>
        <w:rPr>
          <w:color w:val="FF0000"/>
          <w:sz w:val="26"/>
        </w:rPr>
        <w:t>biến.</w:t>
      </w:r>
    </w:p>
    <w:p>
      <w:pPr>
        <w:pStyle w:val="7"/>
        <w:numPr>
          <w:ilvl w:val="1"/>
          <w:numId w:val="1"/>
        </w:numPr>
        <w:tabs>
          <w:tab w:val="left" w:pos="403"/>
        </w:tabs>
        <w:spacing w:before="0" w:after="0" w:line="298" w:lineRule="exact"/>
        <w:ind w:left="402" w:right="0" w:hanging="303"/>
        <w:jc w:val="left"/>
        <w:rPr>
          <w:sz w:val="26"/>
        </w:rPr>
      </w:pPr>
      <w:r>
        <w:rPr>
          <w:sz w:val="26"/>
        </w:rPr>
        <w:t>Tư bản cố</w:t>
      </w:r>
      <w:r>
        <w:rPr>
          <w:spacing w:val="-3"/>
          <w:sz w:val="26"/>
        </w:rPr>
        <w:t xml:space="preserve"> </w:t>
      </w:r>
      <w:r>
        <w:rPr>
          <w:sz w:val="26"/>
        </w:rPr>
        <w:t>định.</w:t>
      </w:r>
    </w:p>
    <w:p>
      <w:pPr>
        <w:pStyle w:val="7"/>
        <w:numPr>
          <w:ilvl w:val="1"/>
          <w:numId w:val="1"/>
        </w:numPr>
        <w:tabs>
          <w:tab w:val="left" w:pos="418"/>
        </w:tabs>
        <w:spacing w:before="1" w:after="0" w:line="240" w:lineRule="auto"/>
        <w:ind w:left="417" w:right="0" w:hanging="318"/>
        <w:jc w:val="left"/>
        <w:rPr>
          <w:sz w:val="26"/>
        </w:rPr>
      </w:pPr>
      <w:r>
        <w:rPr>
          <w:sz w:val="26"/>
        </w:rPr>
        <w:t>Tư bản lưu</w:t>
      </w:r>
      <w:r>
        <w:rPr>
          <w:spacing w:val="-2"/>
          <w:sz w:val="26"/>
        </w:rPr>
        <w:t xml:space="preserve"> </w:t>
      </w:r>
      <w:r>
        <w:rPr>
          <w:sz w:val="26"/>
        </w:rPr>
        <w:t>động.</w:t>
      </w:r>
    </w:p>
    <w:p>
      <w:pPr>
        <w:pStyle w:val="2"/>
        <w:numPr>
          <w:ilvl w:val="0"/>
          <w:numId w:val="1"/>
        </w:numPr>
        <w:tabs>
          <w:tab w:val="left" w:pos="490"/>
        </w:tabs>
        <w:spacing w:before="6" w:after="0" w:line="296" w:lineRule="exact"/>
        <w:ind w:left="489" w:right="0" w:hanging="390"/>
        <w:jc w:val="left"/>
      </w:pPr>
      <w:r>
        <w:t>Thực chất giá trị thặng dư là</w:t>
      </w:r>
      <w:r>
        <w:rPr>
          <w:spacing w:val="-6"/>
        </w:rPr>
        <w:t xml:space="preserve"> </w:t>
      </w:r>
      <w:r>
        <w:t>gì?</w:t>
      </w:r>
    </w:p>
    <w:p>
      <w:pPr>
        <w:pStyle w:val="7"/>
        <w:numPr>
          <w:ilvl w:val="1"/>
          <w:numId w:val="1"/>
        </w:numPr>
        <w:tabs>
          <w:tab w:val="left" w:pos="418"/>
          <w:tab w:val="left" w:pos="10899"/>
        </w:tabs>
        <w:spacing w:before="0" w:after="0" w:line="295" w:lineRule="exact"/>
        <w:ind w:left="417" w:right="0" w:hanging="318"/>
        <w:jc w:val="left"/>
        <w:rPr>
          <w:sz w:val="26"/>
          <w:shd w:val="clear" w:color="auto" w:fill="auto"/>
        </w:rPr>
      </w:pPr>
      <w:r>
        <w:rPr>
          <w:sz w:val="26"/>
        </w:rPr>
        <w:t>B</w:t>
      </w:r>
      <w:r>
        <w:rPr>
          <w:sz w:val="26"/>
          <w:shd w:val="clear" w:color="auto" w:fill="auto"/>
        </w:rPr>
        <w:t>ộ phận giá trị dôi ra ngoài chi phí tư</w:t>
      </w:r>
      <w:r>
        <w:rPr>
          <w:spacing w:val="-11"/>
          <w:sz w:val="26"/>
          <w:shd w:val="clear" w:color="auto" w:fill="auto"/>
        </w:rPr>
        <w:t xml:space="preserve"> </w:t>
      </w:r>
      <w:r>
        <w:rPr>
          <w:sz w:val="26"/>
          <w:shd w:val="clear" w:color="auto" w:fill="auto"/>
        </w:rPr>
        <w:t>bản.</w:t>
      </w:r>
      <w:r>
        <w:rPr>
          <w:sz w:val="26"/>
          <w:shd w:val="clear" w:color="auto" w:fill="auto"/>
        </w:rPr>
        <w:tab/>
      </w:r>
    </w:p>
    <w:p>
      <w:pPr>
        <w:pStyle w:val="7"/>
        <w:numPr>
          <w:ilvl w:val="1"/>
          <w:numId w:val="1"/>
        </w:numPr>
        <w:tabs>
          <w:tab w:val="left" w:pos="403"/>
        </w:tabs>
        <w:spacing w:before="0" w:after="0" w:line="298" w:lineRule="exact"/>
        <w:ind w:left="402" w:right="0" w:hanging="303"/>
        <w:jc w:val="left"/>
        <w:rPr>
          <w:sz w:val="26"/>
        </w:rPr>
      </w:pPr>
      <w:r>
        <w:rPr>
          <w:sz w:val="26"/>
          <w:shd w:val="clear" w:color="auto" w:fill="auto"/>
        </w:rPr>
        <w:t>Phần tiền lời mà chủ tư bản thu được sau</w:t>
      </w:r>
      <w:r>
        <w:rPr>
          <w:sz w:val="26"/>
        </w:rPr>
        <w:t xml:space="preserve"> quá tŕnh sản</w:t>
      </w:r>
      <w:r>
        <w:rPr>
          <w:spacing w:val="-7"/>
          <w:sz w:val="26"/>
        </w:rPr>
        <w:t xml:space="preserve"> </w:t>
      </w:r>
      <w:r>
        <w:rPr>
          <w:sz w:val="26"/>
        </w:rPr>
        <w:t>xuất.</w:t>
      </w:r>
    </w:p>
    <w:p>
      <w:pPr>
        <w:pStyle w:val="7"/>
        <w:numPr>
          <w:ilvl w:val="1"/>
          <w:numId w:val="1"/>
        </w:numPr>
        <w:tabs>
          <w:tab w:val="left" w:pos="403"/>
        </w:tabs>
        <w:spacing w:before="1" w:after="0" w:line="240" w:lineRule="auto"/>
        <w:ind w:left="100" w:right="1553" w:firstLine="0"/>
        <w:jc w:val="left"/>
        <w:rPr>
          <w:color w:val="FF0000"/>
          <w:sz w:val="26"/>
        </w:rPr>
      </w:pPr>
      <w:r>
        <w:rPr>
          <w:color w:val="FF0000"/>
          <w:sz w:val="26"/>
        </w:rPr>
        <w:t>Một bộ phận giá trị mới dôi ra ngoài giá trị sức lao động do công nhân làm thuê tạo</w:t>
      </w:r>
      <w:r>
        <w:rPr>
          <w:color w:val="FF0000"/>
          <w:spacing w:val="-29"/>
          <w:sz w:val="26"/>
        </w:rPr>
        <w:t xml:space="preserve"> </w:t>
      </w:r>
      <w:r>
        <w:rPr>
          <w:color w:val="FF0000"/>
          <w:sz w:val="26"/>
        </w:rPr>
        <w:t>ra và bị nhà tư bản chiếm</w:t>
      </w:r>
      <w:r>
        <w:rPr>
          <w:color w:val="FF0000"/>
          <w:spacing w:val="-6"/>
          <w:sz w:val="26"/>
        </w:rPr>
        <w:t xml:space="preserve"> </w:t>
      </w:r>
      <w:r>
        <w:rPr>
          <w:color w:val="FF0000"/>
          <w:sz w:val="26"/>
        </w:rPr>
        <w:t>không.</w:t>
      </w:r>
    </w:p>
    <w:p>
      <w:pPr>
        <w:pStyle w:val="7"/>
        <w:numPr>
          <w:ilvl w:val="1"/>
          <w:numId w:val="1"/>
        </w:numPr>
        <w:tabs>
          <w:tab w:val="left" w:pos="418"/>
        </w:tabs>
        <w:spacing w:before="0" w:after="0" w:line="299" w:lineRule="exact"/>
        <w:ind w:left="417" w:right="0" w:hanging="318"/>
        <w:jc w:val="left"/>
        <w:rPr>
          <w:sz w:val="26"/>
        </w:rPr>
      </w:pPr>
      <w:r>
        <w:rPr>
          <w:sz w:val="26"/>
        </w:rPr>
        <w:t>Toàn bộ giá trị mới do công nhân làm thuê tạo</w:t>
      </w:r>
      <w:r>
        <w:rPr>
          <w:spacing w:val="-4"/>
          <w:sz w:val="26"/>
        </w:rPr>
        <w:t xml:space="preserve"> </w:t>
      </w:r>
      <w:r>
        <w:rPr>
          <w:sz w:val="26"/>
        </w:rPr>
        <w:t>ra.</w:t>
      </w:r>
    </w:p>
    <w:p>
      <w:pPr>
        <w:pStyle w:val="2"/>
        <w:numPr>
          <w:ilvl w:val="0"/>
          <w:numId w:val="1"/>
        </w:numPr>
        <w:tabs>
          <w:tab w:val="left" w:pos="490"/>
        </w:tabs>
        <w:spacing w:before="8" w:after="0" w:line="295" w:lineRule="exact"/>
        <w:ind w:left="489" w:right="0" w:hanging="390"/>
        <w:jc w:val="left"/>
      </w:pPr>
      <w:r>
        <w:t>Cấu tạo hữu cơ của tư bản là gì</w:t>
      </w:r>
      <w:r>
        <w:rPr>
          <w:spacing w:val="-5"/>
        </w:rPr>
        <w:t xml:space="preserve"> </w:t>
      </w:r>
      <w:r>
        <w:t>?</w:t>
      </w:r>
    </w:p>
    <w:p>
      <w:pPr>
        <w:pStyle w:val="7"/>
        <w:numPr>
          <w:ilvl w:val="0"/>
          <w:numId w:val="8"/>
        </w:numPr>
        <w:tabs>
          <w:tab w:val="left" w:pos="422"/>
        </w:tabs>
        <w:spacing w:before="0" w:after="0" w:line="240" w:lineRule="auto"/>
        <w:ind w:left="100" w:right="1437" w:firstLine="0"/>
        <w:jc w:val="left"/>
        <w:rPr>
          <w:color w:val="FF0000"/>
          <w:sz w:val="26"/>
        </w:rPr>
      </w:pPr>
      <w:r>
        <w:rPr>
          <w:color w:val="FF0000"/>
          <w:sz w:val="26"/>
        </w:rPr>
        <w:t>Là cấu tạo tư bản xét về lượng giữa tư liệu sản xuất và sức lao động sử dụng những tư liệu sản xuất</w:t>
      </w:r>
      <w:r>
        <w:rPr>
          <w:color w:val="FF0000"/>
          <w:spacing w:val="-4"/>
          <w:sz w:val="26"/>
        </w:rPr>
        <w:t xml:space="preserve"> </w:t>
      </w:r>
      <w:r>
        <w:rPr>
          <w:color w:val="FF0000"/>
          <w:sz w:val="26"/>
        </w:rPr>
        <w:t>đó.</w:t>
      </w:r>
    </w:p>
    <w:p>
      <w:pPr>
        <w:pStyle w:val="7"/>
        <w:numPr>
          <w:ilvl w:val="0"/>
          <w:numId w:val="8"/>
        </w:numPr>
        <w:tabs>
          <w:tab w:val="left" w:pos="396"/>
        </w:tabs>
        <w:spacing w:before="0" w:after="0" w:line="240" w:lineRule="auto"/>
        <w:ind w:left="100" w:right="1438" w:firstLine="0"/>
        <w:jc w:val="left"/>
        <w:rPr>
          <w:sz w:val="26"/>
        </w:rPr>
      </w:pPr>
      <w:r>
        <w:rPr>
          <w:sz w:val="26"/>
        </w:rPr>
        <w:t>Là</w:t>
      </w:r>
      <w:r>
        <w:rPr>
          <w:spacing w:val="-9"/>
          <w:sz w:val="26"/>
        </w:rPr>
        <w:t xml:space="preserve"> </w:t>
      </w:r>
      <w:r>
        <w:rPr>
          <w:sz w:val="26"/>
        </w:rPr>
        <w:t>cấu</w:t>
      </w:r>
      <w:r>
        <w:rPr>
          <w:spacing w:val="-9"/>
          <w:sz w:val="26"/>
        </w:rPr>
        <w:t xml:space="preserve"> </w:t>
      </w:r>
      <w:r>
        <w:rPr>
          <w:sz w:val="26"/>
        </w:rPr>
        <w:t>tạo</w:t>
      </w:r>
      <w:r>
        <w:rPr>
          <w:spacing w:val="-9"/>
          <w:sz w:val="26"/>
        </w:rPr>
        <w:t xml:space="preserve"> </w:t>
      </w:r>
      <w:r>
        <w:rPr>
          <w:sz w:val="26"/>
        </w:rPr>
        <w:t>kỹ</w:t>
      </w:r>
      <w:r>
        <w:rPr>
          <w:spacing w:val="-14"/>
          <w:sz w:val="26"/>
        </w:rPr>
        <w:t xml:space="preserve"> </w:t>
      </w:r>
      <w:r>
        <w:rPr>
          <w:sz w:val="26"/>
        </w:rPr>
        <w:t>thuật</w:t>
      </w:r>
      <w:r>
        <w:rPr>
          <w:spacing w:val="-9"/>
          <w:sz w:val="26"/>
        </w:rPr>
        <w:t xml:space="preserve"> </w:t>
      </w:r>
      <w:r>
        <w:rPr>
          <w:sz w:val="26"/>
        </w:rPr>
        <w:t>của</w:t>
      </w:r>
      <w:r>
        <w:rPr>
          <w:spacing w:val="-9"/>
          <w:sz w:val="26"/>
        </w:rPr>
        <w:t xml:space="preserve"> </w:t>
      </w:r>
      <w:r>
        <w:rPr>
          <w:sz w:val="26"/>
        </w:rPr>
        <w:t>tư</w:t>
      </w:r>
      <w:r>
        <w:rPr>
          <w:spacing w:val="-8"/>
          <w:sz w:val="26"/>
        </w:rPr>
        <w:t xml:space="preserve"> </w:t>
      </w:r>
      <w:r>
        <w:rPr>
          <w:sz w:val="26"/>
        </w:rPr>
        <w:t>bản</w:t>
      </w:r>
      <w:r>
        <w:rPr>
          <w:spacing w:val="-9"/>
          <w:sz w:val="26"/>
        </w:rPr>
        <w:t xml:space="preserve"> </w:t>
      </w:r>
      <w:r>
        <w:rPr>
          <w:sz w:val="26"/>
        </w:rPr>
        <w:t>phản</w:t>
      </w:r>
      <w:r>
        <w:rPr>
          <w:spacing w:val="-8"/>
          <w:sz w:val="26"/>
        </w:rPr>
        <w:t xml:space="preserve"> </w:t>
      </w:r>
      <w:r>
        <w:rPr>
          <w:sz w:val="26"/>
        </w:rPr>
        <w:t>ánh</w:t>
      </w:r>
      <w:r>
        <w:rPr>
          <w:spacing w:val="-9"/>
          <w:sz w:val="26"/>
        </w:rPr>
        <w:t xml:space="preserve"> </w:t>
      </w:r>
      <w:r>
        <w:rPr>
          <w:sz w:val="26"/>
        </w:rPr>
        <w:t>cấu</w:t>
      </w:r>
      <w:r>
        <w:rPr>
          <w:spacing w:val="-7"/>
          <w:sz w:val="26"/>
        </w:rPr>
        <w:t xml:space="preserve"> </w:t>
      </w:r>
      <w:r>
        <w:rPr>
          <w:sz w:val="26"/>
        </w:rPr>
        <w:t>tạo</w:t>
      </w:r>
      <w:r>
        <w:rPr>
          <w:spacing w:val="-9"/>
          <w:sz w:val="26"/>
        </w:rPr>
        <w:t xml:space="preserve"> </w:t>
      </w:r>
      <w:r>
        <w:rPr>
          <w:sz w:val="26"/>
        </w:rPr>
        <w:t>giá</w:t>
      </w:r>
      <w:r>
        <w:rPr>
          <w:spacing w:val="-9"/>
          <w:sz w:val="26"/>
        </w:rPr>
        <w:t xml:space="preserve"> </w:t>
      </w:r>
      <w:r>
        <w:rPr>
          <w:sz w:val="26"/>
        </w:rPr>
        <w:t>trị</w:t>
      </w:r>
      <w:r>
        <w:rPr>
          <w:spacing w:val="-9"/>
          <w:sz w:val="26"/>
        </w:rPr>
        <w:t xml:space="preserve"> </w:t>
      </w:r>
      <w:r>
        <w:rPr>
          <w:sz w:val="26"/>
        </w:rPr>
        <w:t>của</w:t>
      </w:r>
      <w:r>
        <w:rPr>
          <w:spacing w:val="-9"/>
          <w:sz w:val="26"/>
        </w:rPr>
        <w:t xml:space="preserve"> </w:t>
      </w:r>
      <w:r>
        <w:rPr>
          <w:sz w:val="26"/>
        </w:rPr>
        <w:t>tư</w:t>
      </w:r>
      <w:r>
        <w:rPr>
          <w:spacing w:val="-8"/>
          <w:sz w:val="26"/>
        </w:rPr>
        <w:t xml:space="preserve"> </w:t>
      </w:r>
      <w:r>
        <w:rPr>
          <w:sz w:val="26"/>
        </w:rPr>
        <w:t>bản</w:t>
      </w:r>
      <w:r>
        <w:rPr>
          <w:spacing w:val="-9"/>
          <w:sz w:val="26"/>
        </w:rPr>
        <w:t xml:space="preserve"> </w:t>
      </w:r>
      <w:r>
        <w:rPr>
          <w:sz w:val="26"/>
        </w:rPr>
        <w:t>do</w:t>
      </w:r>
      <w:r>
        <w:rPr>
          <w:spacing w:val="-7"/>
          <w:sz w:val="26"/>
        </w:rPr>
        <w:t xml:space="preserve"> </w:t>
      </w:r>
      <w:r>
        <w:rPr>
          <w:sz w:val="26"/>
        </w:rPr>
        <w:t>cấu</w:t>
      </w:r>
      <w:r>
        <w:rPr>
          <w:spacing w:val="-8"/>
          <w:sz w:val="26"/>
        </w:rPr>
        <w:t xml:space="preserve"> </w:t>
      </w:r>
      <w:r>
        <w:rPr>
          <w:sz w:val="26"/>
        </w:rPr>
        <w:t>tạo</w:t>
      </w:r>
      <w:r>
        <w:rPr>
          <w:spacing w:val="-9"/>
          <w:sz w:val="26"/>
        </w:rPr>
        <w:t xml:space="preserve"> </w:t>
      </w:r>
      <w:r>
        <w:rPr>
          <w:sz w:val="26"/>
        </w:rPr>
        <w:t>giá</w:t>
      </w:r>
      <w:r>
        <w:rPr>
          <w:spacing w:val="-9"/>
          <w:sz w:val="26"/>
        </w:rPr>
        <w:t xml:space="preserve"> </w:t>
      </w:r>
      <w:r>
        <w:rPr>
          <w:sz w:val="26"/>
        </w:rPr>
        <w:t>trị</w:t>
      </w:r>
      <w:r>
        <w:rPr>
          <w:spacing w:val="-9"/>
          <w:sz w:val="26"/>
        </w:rPr>
        <w:t xml:space="preserve"> </w:t>
      </w:r>
      <w:r>
        <w:rPr>
          <w:sz w:val="26"/>
        </w:rPr>
        <w:t>quyết định.</w:t>
      </w:r>
    </w:p>
    <w:p>
      <w:pPr>
        <w:pStyle w:val="7"/>
        <w:numPr>
          <w:ilvl w:val="0"/>
          <w:numId w:val="8"/>
        </w:numPr>
        <w:tabs>
          <w:tab w:val="left" w:pos="403"/>
        </w:tabs>
        <w:spacing w:before="0" w:after="0" w:line="240" w:lineRule="auto"/>
        <w:ind w:left="100" w:right="1437" w:firstLine="0"/>
        <w:jc w:val="left"/>
        <w:rPr>
          <w:sz w:val="26"/>
        </w:rPr>
      </w:pPr>
      <w:r>
        <w:rPr>
          <w:sz w:val="26"/>
        </w:rPr>
        <w:t>Là cấu tạo giá trị của tư bản phản ánh sự biến đổi cấu tạo kỹ thuật của tư bản và do cấu tạo kỹ thuật quyết</w:t>
      </w:r>
      <w:r>
        <w:rPr>
          <w:spacing w:val="-8"/>
          <w:sz w:val="26"/>
        </w:rPr>
        <w:t xml:space="preserve"> </w:t>
      </w:r>
      <w:r>
        <w:rPr>
          <w:sz w:val="26"/>
        </w:rPr>
        <w:t>định.</w:t>
      </w:r>
    </w:p>
    <w:p>
      <w:pPr>
        <w:pStyle w:val="7"/>
        <w:numPr>
          <w:ilvl w:val="0"/>
          <w:numId w:val="8"/>
        </w:numPr>
        <w:tabs>
          <w:tab w:val="left" w:pos="418"/>
        </w:tabs>
        <w:spacing w:before="0" w:after="0" w:line="299" w:lineRule="exact"/>
        <w:ind w:left="417" w:right="0" w:hanging="318"/>
        <w:jc w:val="left"/>
        <w:rPr>
          <w:sz w:val="26"/>
        </w:rPr>
      </w:pPr>
      <w:r>
        <w:rPr>
          <w:sz w:val="26"/>
        </w:rPr>
        <w:t>Là cấu tạo tư bản mà các bộ phận của nó có quan hệ gắn bó hữu cơ với</w:t>
      </w:r>
      <w:r>
        <w:rPr>
          <w:spacing w:val="-17"/>
          <w:sz w:val="26"/>
        </w:rPr>
        <w:t xml:space="preserve"> </w:t>
      </w:r>
      <w:r>
        <w:rPr>
          <w:sz w:val="26"/>
        </w:rPr>
        <w:t>nhau.</w:t>
      </w:r>
    </w:p>
    <w:p>
      <w:pPr>
        <w:pStyle w:val="2"/>
        <w:numPr>
          <w:ilvl w:val="0"/>
          <w:numId w:val="1"/>
        </w:numPr>
        <w:tabs>
          <w:tab w:val="left" w:pos="490"/>
        </w:tabs>
        <w:spacing w:before="4" w:after="0" w:line="296" w:lineRule="exact"/>
        <w:ind w:left="489" w:right="0" w:hanging="390"/>
        <w:jc w:val="left"/>
      </w:pPr>
      <w:r>
        <w:t>Giá trị sử dụng của hàng hóa sức lao động được coi</w:t>
      </w:r>
      <w:r>
        <w:rPr>
          <w:spacing w:val="-10"/>
        </w:rPr>
        <w:t xml:space="preserve"> </w:t>
      </w:r>
      <w:r>
        <w:t>là:</w:t>
      </w:r>
    </w:p>
    <w:p>
      <w:pPr>
        <w:pStyle w:val="7"/>
        <w:numPr>
          <w:ilvl w:val="1"/>
          <w:numId w:val="1"/>
        </w:numPr>
        <w:tabs>
          <w:tab w:val="left" w:pos="418"/>
        </w:tabs>
        <w:spacing w:before="0" w:after="0" w:line="295" w:lineRule="exact"/>
        <w:ind w:left="417" w:right="0" w:hanging="318"/>
        <w:jc w:val="left"/>
        <w:rPr>
          <w:sz w:val="26"/>
        </w:rPr>
      </w:pPr>
      <w:r>
        <w:rPr>
          <w:sz w:val="26"/>
        </w:rPr>
        <w:t>Chìa khóa để giải quyết mâu thuẫn giữa tư bản và tư</w:t>
      </w:r>
      <w:r>
        <w:rPr>
          <w:spacing w:val="-7"/>
          <w:sz w:val="26"/>
        </w:rPr>
        <w:t xml:space="preserve"> </w:t>
      </w:r>
      <w:r>
        <w:rPr>
          <w:sz w:val="26"/>
        </w:rPr>
        <w:t>bản.</w:t>
      </w:r>
    </w:p>
    <w:p>
      <w:pPr>
        <w:pStyle w:val="7"/>
        <w:numPr>
          <w:ilvl w:val="1"/>
          <w:numId w:val="1"/>
        </w:numPr>
        <w:tabs>
          <w:tab w:val="left" w:pos="403"/>
        </w:tabs>
        <w:spacing w:before="0" w:after="0" w:line="298" w:lineRule="exact"/>
        <w:ind w:left="402" w:right="0" w:hanging="303"/>
        <w:jc w:val="left"/>
        <w:rPr>
          <w:color w:val="FF0000"/>
          <w:sz w:val="26"/>
        </w:rPr>
      </w:pPr>
      <w:r>
        <w:rPr>
          <w:color w:val="FF0000"/>
          <w:sz w:val="26"/>
        </w:rPr>
        <w:t>Chìa khóa để giải quyết mâu thuẫn công thức chung của tư</w:t>
      </w:r>
      <w:r>
        <w:rPr>
          <w:color w:val="FF0000"/>
          <w:spacing w:val="-3"/>
          <w:sz w:val="26"/>
        </w:rPr>
        <w:t xml:space="preserve"> </w:t>
      </w:r>
      <w:r>
        <w:rPr>
          <w:color w:val="FF0000"/>
          <w:sz w:val="26"/>
        </w:rPr>
        <w:t>bản.</w:t>
      </w:r>
    </w:p>
    <w:p>
      <w:pPr>
        <w:pStyle w:val="7"/>
        <w:numPr>
          <w:ilvl w:val="1"/>
          <w:numId w:val="1"/>
        </w:numPr>
        <w:tabs>
          <w:tab w:val="left" w:pos="403"/>
        </w:tabs>
        <w:spacing w:before="1" w:after="0" w:line="240" w:lineRule="auto"/>
        <w:ind w:left="402" w:right="0" w:hanging="303"/>
        <w:jc w:val="left"/>
        <w:rPr>
          <w:sz w:val="26"/>
        </w:rPr>
      </w:pPr>
      <w:r>
        <w:rPr>
          <w:sz w:val="26"/>
        </w:rPr>
        <w:t>Chìa khóa để giải quyết mâu thuẫn giữa tư bản và lao</w:t>
      </w:r>
      <w:r>
        <w:rPr>
          <w:spacing w:val="-9"/>
          <w:sz w:val="26"/>
        </w:rPr>
        <w:t xml:space="preserve"> </w:t>
      </w:r>
      <w:r>
        <w:rPr>
          <w:sz w:val="26"/>
        </w:rPr>
        <w:t>động.</w:t>
      </w:r>
    </w:p>
    <w:p>
      <w:pPr>
        <w:spacing w:after="0" w:line="240" w:lineRule="auto"/>
        <w:jc w:val="left"/>
        <w:rPr>
          <w:sz w:val="26"/>
        </w:rPr>
        <w:sectPr>
          <w:pgSz w:w="12240" w:h="15840"/>
          <w:pgMar w:top="520" w:right="0" w:bottom="1260" w:left="1340" w:header="0" w:footer="1068" w:gutter="0"/>
          <w:cols w:space="720" w:num="1"/>
        </w:sectPr>
      </w:pPr>
    </w:p>
    <w:p>
      <w:pPr>
        <w:pStyle w:val="7"/>
        <w:numPr>
          <w:ilvl w:val="1"/>
          <w:numId w:val="1"/>
        </w:numPr>
        <w:tabs>
          <w:tab w:val="left" w:pos="418"/>
        </w:tabs>
        <w:spacing w:before="72" w:after="0" w:line="240" w:lineRule="auto"/>
        <w:ind w:left="417" w:right="0" w:hanging="318"/>
        <w:jc w:val="left"/>
        <w:rPr>
          <w:sz w:val="26"/>
        </w:rPr>
      </w:pPr>
      <w:r>
        <w:rPr>
          <w:sz w:val="26"/>
        </w:rPr>
        <w:t>Chìa khóa để giải quyết mâu thuẫn của xã hội tư</w:t>
      </w:r>
      <w:r>
        <w:rPr>
          <w:spacing w:val="-4"/>
          <w:sz w:val="26"/>
        </w:rPr>
        <w:t xml:space="preserve"> </w:t>
      </w:r>
      <w:r>
        <w:rPr>
          <w:sz w:val="26"/>
        </w:rPr>
        <w:t>bản.</w:t>
      </w:r>
    </w:p>
    <w:p>
      <w:pPr>
        <w:pStyle w:val="2"/>
        <w:numPr>
          <w:ilvl w:val="0"/>
          <w:numId w:val="1"/>
        </w:numPr>
        <w:tabs>
          <w:tab w:val="left" w:pos="490"/>
        </w:tabs>
        <w:spacing w:before="9" w:after="0" w:line="295" w:lineRule="exact"/>
        <w:ind w:left="489" w:right="0" w:hanging="390"/>
        <w:jc w:val="left"/>
      </w:pPr>
      <w:r>
        <w:t>Căn cứ vào đâu để chia tư bản thành tư bản bất biến và tư bản khả</w:t>
      </w:r>
      <w:r>
        <w:rPr>
          <w:spacing w:val="-9"/>
        </w:rPr>
        <w:t xml:space="preserve"> </w:t>
      </w:r>
      <w:r>
        <w:t>biến?</w:t>
      </w:r>
    </w:p>
    <w:p>
      <w:pPr>
        <w:pStyle w:val="7"/>
        <w:numPr>
          <w:ilvl w:val="1"/>
          <w:numId w:val="1"/>
        </w:numPr>
        <w:tabs>
          <w:tab w:val="left" w:pos="418"/>
        </w:tabs>
        <w:spacing w:before="0" w:after="0" w:line="295" w:lineRule="exact"/>
        <w:ind w:left="417" w:right="0" w:hanging="318"/>
        <w:jc w:val="left"/>
        <w:rPr>
          <w:sz w:val="26"/>
        </w:rPr>
      </w:pPr>
      <w:r>
        <w:rPr>
          <w:sz w:val="26"/>
        </w:rPr>
        <w:t>Tốc độ chu chuyển chung của tư</w:t>
      </w:r>
      <w:r>
        <w:rPr>
          <w:spacing w:val="-4"/>
          <w:sz w:val="26"/>
        </w:rPr>
        <w:t xml:space="preserve"> </w:t>
      </w:r>
      <w:r>
        <w:rPr>
          <w:sz w:val="26"/>
        </w:rPr>
        <w:t>bản.</w:t>
      </w:r>
    </w:p>
    <w:p>
      <w:pPr>
        <w:pStyle w:val="7"/>
        <w:numPr>
          <w:ilvl w:val="1"/>
          <w:numId w:val="1"/>
        </w:numPr>
        <w:tabs>
          <w:tab w:val="left" w:pos="403"/>
        </w:tabs>
        <w:spacing w:before="1" w:after="0" w:line="298" w:lineRule="exact"/>
        <w:ind w:left="402" w:right="0" w:hanging="303"/>
        <w:jc w:val="left"/>
        <w:rPr>
          <w:sz w:val="26"/>
        </w:rPr>
      </w:pPr>
      <w:r>
        <w:rPr>
          <w:sz w:val="26"/>
        </w:rPr>
        <w:t>Phương thức chuyển giá trị các bộ phận tư bản sang sản</w:t>
      </w:r>
      <w:r>
        <w:rPr>
          <w:spacing w:val="-9"/>
          <w:sz w:val="26"/>
        </w:rPr>
        <w:t xml:space="preserve"> </w:t>
      </w:r>
      <w:r>
        <w:rPr>
          <w:sz w:val="26"/>
        </w:rPr>
        <w:t>phẩm.</w:t>
      </w:r>
    </w:p>
    <w:p>
      <w:pPr>
        <w:pStyle w:val="7"/>
        <w:numPr>
          <w:ilvl w:val="1"/>
          <w:numId w:val="1"/>
        </w:numPr>
        <w:tabs>
          <w:tab w:val="left" w:pos="403"/>
        </w:tabs>
        <w:spacing w:before="0" w:after="0" w:line="298" w:lineRule="exact"/>
        <w:ind w:left="402" w:right="0" w:hanging="303"/>
        <w:jc w:val="left"/>
        <w:rPr>
          <w:color w:val="FF0000"/>
          <w:sz w:val="26"/>
        </w:rPr>
      </w:pPr>
      <w:r>
        <w:rPr>
          <w:color w:val="FF0000"/>
          <w:sz w:val="26"/>
        </w:rPr>
        <w:t>Vai trò các bộ phận tư bản trong quá trình sản xuất giá trị thặng</w:t>
      </w:r>
      <w:r>
        <w:rPr>
          <w:color w:val="FF0000"/>
          <w:spacing w:val="-8"/>
          <w:sz w:val="26"/>
        </w:rPr>
        <w:t xml:space="preserve"> </w:t>
      </w:r>
      <w:r>
        <w:rPr>
          <w:color w:val="FF0000"/>
          <w:sz w:val="26"/>
        </w:rPr>
        <w:t>dư.</w:t>
      </w:r>
    </w:p>
    <w:p>
      <w:pPr>
        <w:pStyle w:val="7"/>
        <w:numPr>
          <w:ilvl w:val="1"/>
          <w:numId w:val="1"/>
        </w:numPr>
        <w:tabs>
          <w:tab w:val="left" w:pos="418"/>
        </w:tabs>
        <w:spacing w:before="1" w:after="0" w:line="240" w:lineRule="auto"/>
        <w:ind w:left="417" w:right="0" w:hanging="318"/>
        <w:jc w:val="left"/>
        <w:rPr>
          <w:sz w:val="26"/>
        </w:rPr>
      </w:pPr>
      <w:r>
        <w:rPr>
          <w:sz w:val="26"/>
        </w:rPr>
        <w:t>Sự thay đổi về lượng trong quá trình sản</w:t>
      </w:r>
      <w:r>
        <w:rPr>
          <w:spacing w:val="-11"/>
          <w:sz w:val="26"/>
        </w:rPr>
        <w:t xml:space="preserve"> </w:t>
      </w:r>
      <w:r>
        <w:rPr>
          <w:sz w:val="26"/>
        </w:rPr>
        <w:t>xuất.</w:t>
      </w:r>
    </w:p>
    <w:p>
      <w:pPr>
        <w:pStyle w:val="2"/>
        <w:numPr>
          <w:ilvl w:val="0"/>
          <w:numId w:val="1"/>
        </w:numPr>
        <w:tabs>
          <w:tab w:val="left" w:pos="490"/>
        </w:tabs>
        <w:spacing w:before="6" w:after="0" w:line="296" w:lineRule="exact"/>
        <w:ind w:left="489" w:right="0" w:hanging="390"/>
        <w:jc w:val="left"/>
      </w:pPr>
      <w:r>
        <w:t>Tư bản bất biến (c) là</w:t>
      </w:r>
      <w:r>
        <w:rPr>
          <w:spacing w:val="-7"/>
        </w:rPr>
        <w:t xml:space="preserve"> </w:t>
      </w:r>
      <w:r>
        <w:t>gì?</w:t>
      </w:r>
    </w:p>
    <w:p>
      <w:pPr>
        <w:pStyle w:val="7"/>
        <w:numPr>
          <w:ilvl w:val="0"/>
          <w:numId w:val="9"/>
        </w:numPr>
        <w:tabs>
          <w:tab w:val="left" w:pos="418"/>
        </w:tabs>
        <w:spacing w:before="0" w:after="0" w:line="240" w:lineRule="auto"/>
        <w:ind w:left="100" w:right="1451" w:firstLine="0"/>
        <w:jc w:val="left"/>
        <w:rPr>
          <w:sz w:val="26"/>
        </w:rPr>
      </w:pPr>
      <w:r>
        <w:rPr>
          <w:sz w:val="26"/>
        </w:rPr>
        <w:t>Là bộ phận tư bản dùng mua tư liệu sản xuất, giá trị của nó được tăng lên sau quá trình sản</w:t>
      </w:r>
      <w:r>
        <w:rPr>
          <w:spacing w:val="-2"/>
          <w:sz w:val="26"/>
        </w:rPr>
        <w:t xml:space="preserve"> </w:t>
      </w:r>
      <w:r>
        <w:rPr>
          <w:sz w:val="26"/>
        </w:rPr>
        <w:t>xuất.</w:t>
      </w:r>
    </w:p>
    <w:p>
      <w:pPr>
        <w:pStyle w:val="7"/>
        <w:numPr>
          <w:ilvl w:val="0"/>
          <w:numId w:val="9"/>
        </w:numPr>
        <w:tabs>
          <w:tab w:val="left" w:pos="403"/>
        </w:tabs>
        <w:spacing w:before="0" w:after="0" w:line="240" w:lineRule="auto"/>
        <w:ind w:left="100" w:right="1805" w:firstLine="0"/>
        <w:jc w:val="left"/>
        <w:rPr>
          <w:sz w:val="26"/>
        </w:rPr>
      </w:pPr>
      <w:r>
        <w:rPr>
          <w:sz w:val="26"/>
        </w:rPr>
        <w:t>Là bộ phận tư bản dùng mua tư liệu sản xuất, giá trị của nó được bảo tồn và chuyển vào sản</w:t>
      </w:r>
      <w:r>
        <w:rPr>
          <w:spacing w:val="-3"/>
          <w:sz w:val="26"/>
        </w:rPr>
        <w:t xml:space="preserve"> </w:t>
      </w:r>
      <w:r>
        <w:rPr>
          <w:sz w:val="26"/>
        </w:rPr>
        <w:t>phẩm.</w:t>
      </w:r>
    </w:p>
    <w:p>
      <w:pPr>
        <w:pStyle w:val="7"/>
        <w:numPr>
          <w:ilvl w:val="0"/>
          <w:numId w:val="9"/>
        </w:numPr>
        <w:tabs>
          <w:tab w:val="left" w:pos="403"/>
        </w:tabs>
        <w:spacing w:before="0" w:after="0" w:line="240" w:lineRule="auto"/>
        <w:ind w:left="100" w:right="1953" w:firstLine="0"/>
        <w:jc w:val="left"/>
        <w:rPr>
          <w:sz w:val="26"/>
        </w:rPr>
      </w:pPr>
      <w:r>
        <w:rPr>
          <w:sz w:val="26"/>
        </w:rPr>
        <w:t>Là bộ phận tư bản dùng mua tư liệu sản xuất, giá trị của nó giảm sau quá trình sản xuất.</w:t>
      </w:r>
    </w:p>
    <w:p>
      <w:pPr>
        <w:pStyle w:val="7"/>
        <w:numPr>
          <w:ilvl w:val="0"/>
          <w:numId w:val="9"/>
        </w:numPr>
        <w:tabs>
          <w:tab w:val="left" w:pos="418"/>
        </w:tabs>
        <w:spacing w:before="0" w:after="0" w:line="240" w:lineRule="auto"/>
        <w:ind w:left="100" w:right="1477" w:firstLine="0"/>
        <w:jc w:val="left"/>
        <w:rPr>
          <w:color w:val="FF0000"/>
          <w:sz w:val="26"/>
        </w:rPr>
      </w:pPr>
      <w:r>
        <w:rPr>
          <w:color w:val="FF0000"/>
          <w:sz w:val="26"/>
        </w:rPr>
        <w:t>Là bộ phận tư bản dùng mua tư liệu sản xuất, giá trị sử dụng của nókhông thay đổi sau quá trình sản</w:t>
      </w:r>
      <w:r>
        <w:rPr>
          <w:color w:val="FF0000"/>
          <w:spacing w:val="-4"/>
          <w:sz w:val="26"/>
        </w:rPr>
        <w:t xml:space="preserve"> </w:t>
      </w:r>
      <w:r>
        <w:rPr>
          <w:color w:val="FF0000"/>
          <w:sz w:val="26"/>
        </w:rPr>
        <w:t>xuất.</w:t>
      </w:r>
    </w:p>
    <w:p>
      <w:pPr>
        <w:pStyle w:val="2"/>
        <w:numPr>
          <w:ilvl w:val="0"/>
          <w:numId w:val="1"/>
        </w:numPr>
        <w:tabs>
          <w:tab w:val="left" w:pos="490"/>
        </w:tabs>
        <w:spacing w:before="5" w:after="0" w:line="295" w:lineRule="exact"/>
        <w:ind w:left="489" w:right="0" w:hanging="390"/>
        <w:jc w:val="left"/>
      </w:pPr>
      <w:r>
        <w:t>Tư bản khả biến (v) là</w:t>
      </w:r>
      <w:r>
        <w:rPr>
          <w:spacing w:val="-4"/>
        </w:rPr>
        <w:t xml:space="preserve"> </w:t>
      </w:r>
      <w:r>
        <w:t>gì?</w:t>
      </w:r>
    </w:p>
    <w:p>
      <w:pPr>
        <w:pStyle w:val="7"/>
        <w:numPr>
          <w:ilvl w:val="0"/>
          <w:numId w:val="10"/>
        </w:numPr>
        <w:tabs>
          <w:tab w:val="left" w:pos="418"/>
        </w:tabs>
        <w:spacing w:before="0" w:after="0" w:line="240" w:lineRule="auto"/>
        <w:ind w:left="100" w:right="1695" w:firstLine="0"/>
        <w:jc w:val="left"/>
        <w:rPr>
          <w:sz w:val="26"/>
        </w:rPr>
      </w:pPr>
      <w:r>
        <w:rPr>
          <w:sz w:val="26"/>
        </w:rPr>
        <w:t>Là bộ phận tư bản dùng để mua tư liệu sản xuất, giá trị của nó được tăng lên sau quá trình sản</w:t>
      </w:r>
      <w:r>
        <w:rPr>
          <w:spacing w:val="-3"/>
          <w:sz w:val="26"/>
        </w:rPr>
        <w:t xml:space="preserve"> </w:t>
      </w:r>
      <w:r>
        <w:rPr>
          <w:sz w:val="26"/>
        </w:rPr>
        <w:t>xuất.</w:t>
      </w:r>
    </w:p>
    <w:p>
      <w:pPr>
        <w:pStyle w:val="7"/>
        <w:numPr>
          <w:ilvl w:val="0"/>
          <w:numId w:val="10"/>
        </w:numPr>
        <w:tabs>
          <w:tab w:val="left" w:pos="403"/>
        </w:tabs>
        <w:spacing w:before="0" w:after="0" w:line="240" w:lineRule="auto"/>
        <w:ind w:left="100" w:right="1979" w:firstLine="0"/>
        <w:jc w:val="left"/>
        <w:rPr>
          <w:color w:val="FF0000"/>
          <w:sz w:val="26"/>
        </w:rPr>
      </w:pPr>
      <w:r>
        <w:rPr>
          <w:color w:val="FF0000"/>
          <w:sz w:val="26"/>
        </w:rPr>
        <w:t>Là bộ phận tư bản dùng để mua sức lao động, giá trị của nó được tăng lên sau quá trình sản</w:t>
      </w:r>
      <w:r>
        <w:rPr>
          <w:color w:val="FF0000"/>
          <w:spacing w:val="-3"/>
          <w:sz w:val="26"/>
        </w:rPr>
        <w:t xml:space="preserve"> </w:t>
      </w:r>
      <w:r>
        <w:rPr>
          <w:color w:val="FF0000"/>
          <w:sz w:val="26"/>
        </w:rPr>
        <w:t>xuất.</w:t>
      </w:r>
    </w:p>
    <w:p>
      <w:pPr>
        <w:pStyle w:val="7"/>
        <w:numPr>
          <w:ilvl w:val="0"/>
          <w:numId w:val="10"/>
        </w:numPr>
        <w:tabs>
          <w:tab w:val="left" w:pos="403"/>
        </w:tabs>
        <w:spacing w:before="0" w:after="0" w:line="240" w:lineRule="auto"/>
        <w:ind w:left="100" w:right="1787" w:firstLine="0"/>
        <w:jc w:val="left"/>
        <w:rPr>
          <w:sz w:val="26"/>
        </w:rPr>
      </w:pPr>
      <w:r>
        <w:rPr>
          <w:sz w:val="26"/>
        </w:rPr>
        <w:t>Là bộ phận tư bản dùng để mua tư liệu sản xuất, giá trị của nó giảm đi sau quá trình sản</w:t>
      </w:r>
      <w:r>
        <w:rPr>
          <w:spacing w:val="-2"/>
          <w:sz w:val="26"/>
        </w:rPr>
        <w:t xml:space="preserve"> </w:t>
      </w:r>
      <w:r>
        <w:rPr>
          <w:sz w:val="26"/>
        </w:rPr>
        <w:t>xuất.</w:t>
      </w:r>
    </w:p>
    <w:p>
      <w:pPr>
        <w:pStyle w:val="7"/>
        <w:numPr>
          <w:ilvl w:val="0"/>
          <w:numId w:val="10"/>
        </w:numPr>
        <w:tabs>
          <w:tab w:val="left" w:pos="418"/>
        </w:tabs>
        <w:spacing w:before="0" w:after="0" w:line="240" w:lineRule="auto"/>
        <w:ind w:left="100" w:right="1840" w:firstLine="0"/>
        <w:jc w:val="left"/>
        <w:rPr>
          <w:sz w:val="26"/>
        </w:rPr>
      </w:pPr>
      <w:r>
        <w:rPr>
          <w:sz w:val="26"/>
        </w:rPr>
        <w:t>Là bộ phận tư bản dùng để mua sức lao động, giá trị của nó không tăng lên sau</w:t>
      </w:r>
      <w:r>
        <w:rPr>
          <w:spacing w:val="-23"/>
          <w:sz w:val="26"/>
        </w:rPr>
        <w:t xml:space="preserve"> </w:t>
      </w:r>
      <w:r>
        <w:rPr>
          <w:sz w:val="26"/>
        </w:rPr>
        <w:t>quá trình sản</w:t>
      </w:r>
      <w:r>
        <w:rPr>
          <w:spacing w:val="-3"/>
          <w:sz w:val="26"/>
        </w:rPr>
        <w:t xml:space="preserve"> </w:t>
      </w:r>
      <w:r>
        <w:rPr>
          <w:sz w:val="26"/>
        </w:rPr>
        <w:t>xuất.</w:t>
      </w:r>
    </w:p>
    <w:p>
      <w:pPr>
        <w:pStyle w:val="2"/>
        <w:numPr>
          <w:ilvl w:val="0"/>
          <w:numId w:val="1"/>
        </w:numPr>
        <w:tabs>
          <w:tab w:val="left" w:pos="490"/>
          <w:tab w:val="left" w:pos="5539"/>
        </w:tabs>
        <w:spacing w:before="5" w:after="0" w:line="240" w:lineRule="auto"/>
        <w:ind w:left="100" w:right="1791" w:firstLine="0"/>
        <w:jc w:val="left"/>
        <w:rPr>
          <w:shd w:val="clear" w:color="auto" w:fill="auto"/>
        </w:rPr>
      </w:pPr>
      <w:r>
        <w:t>Những ý kiến dưới đây về phương pháp sản xuất giá trị thặng dư tương đối, ý kiến nào</w:t>
      </w:r>
      <w:r>
        <w:rPr>
          <w:spacing w:val="-11"/>
        </w:rPr>
        <w:t xml:space="preserve"> </w:t>
      </w:r>
      <w:r>
        <w:t>đú</w:t>
      </w:r>
      <w:r>
        <w:rPr>
          <w:shd w:val="clear" w:color="auto" w:fill="auto"/>
        </w:rPr>
        <w:t>ng?</w:t>
      </w:r>
      <w:r>
        <w:rPr>
          <w:shd w:val="clear" w:color="auto" w:fill="auto"/>
        </w:rPr>
        <w:tab/>
      </w:r>
    </w:p>
    <w:p>
      <w:pPr>
        <w:pStyle w:val="7"/>
        <w:numPr>
          <w:ilvl w:val="0"/>
          <w:numId w:val="11"/>
        </w:numPr>
        <w:tabs>
          <w:tab w:val="left" w:pos="418"/>
        </w:tabs>
        <w:spacing w:before="0" w:after="0" w:line="291" w:lineRule="exact"/>
        <w:ind w:left="417" w:right="0" w:hanging="318"/>
        <w:jc w:val="left"/>
        <w:rPr>
          <w:sz w:val="26"/>
        </w:rPr>
      </w:pPr>
      <w:r>
        <w:rPr>
          <w:sz w:val="26"/>
        </w:rPr>
        <w:t>Ngày lao động không thay</w:t>
      </w:r>
      <w:r>
        <w:rPr>
          <w:spacing w:val="-13"/>
          <w:sz w:val="26"/>
        </w:rPr>
        <w:t xml:space="preserve"> </w:t>
      </w:r>
      <w:r>
        <w:rPr>
          <w:sz w:val="26"/>
        </w:rPr>
        <w:t>đổi.</w:t>
      </w:r>
    </w:p>
    <w:p>
      <w:pPr>
        <w:pStyle w:val="7"/>
        <w:numPr>
          <w:ilvl w:val="0"/>
          <w:numId w:val="11"/>
        </w:numPr>
        <w:tabs>
          <w:tab w:val="left" w:pos="403"/>
        </w:tabs>
        <w:spacing w:before="0" w:after="0" w:line="298" w:lineRule="exact"/>
        <w:ind w:left="402" w:right="0" w:hanging="303"/>
        <w:jc w:val="left"/>
        <w:rPr>
          <w:sz w:val="26"/>
        </w:rPr>
      </w:pPr>
      <w:r>
        <w:rPr>
          <w:sz w:val="26"/>
        </w:rPr>
        <w:t>Thời gian lao động tất yếu và giá trị sức lao động thay</w:t>
      </w:r>
      <w:r>
        <w:rPr>
          <w:spacing w:val="-10"/>
          <w:sz w:val="26"/>
        </w:rPr>
        <w:t xml:space="preserve"> </w:t>
      </w:r>
      <w:r>
        <w:rPr>
          <w:sz w:val="26"/>
        </w:rPr>
        <w:t>đổi.</w:t>
      </w:r>
    </w:p>
    <w:p>
      <w:pPr>
        <w:pStyle w:val="7"/>
        <w:numPr>
          <w:ilvl w:val="0"/>
          <w:numId w:val="11"/>
        </w:numPr>
        <w:tabs>
          <w:tab w:val="left" w:pos="403"/>
        </w:tabs>
        <w:spacing w:before="1" w:after="0" w:line="240" w:lineRule="auto"/>
        <w:ind w:left="402" w:right="0" w:hanging="303"/>
        <w:jc w:val="left"/>
        <w:rPr>
          <w:sz w:val="26"/>
        </w:rPr>
      </w:pPr>
      <w:r>
        <w:rPr>
          <w:sz w:val="26"/>
        </w:rPr>
        <w:t>Thời gian lao động thăng dư thay</w:t>
      </w:r>
      <w:r>
        <w:rPr>
          <w:spacing w:val="-11"/>
          <w:sz w:val="26"/>
        </w:rPr>
        <w:t xml:space="preserve"> </w:t>
      </w:r>
      <w:r>
        <w:rPr>
          <w:sz w:val="26"/>
        </w:rPr>
        <w:t>đổi.</w:t>
      </w:r>
    </w:p>
    <w:p>
      <w:pPr>
        <w:pStyle w:val="7"/>
        <w:numPr>
          <w:ilvl w:val="0"/>
          <w:numId w:val="11"/>
        </w:numPr>
        <w:tabs>
          <w:tab w:val="left" w:pos="418"/>
        </w:tabs>
        <w:spacing w:before="1" w:after="0" w:line="240" w:lineRule="auto"/>
        <w:ind w:left="417" w:right="0" w:hanging="318"/>
        <w:jc w:val="left"/>
        <w:rPr>
          <w:color w:val="FF0000"/>
          <w:sz w:val="26"/>
        </w:rPr>
      </w:pPr>
      <w:r>
        <w:rPr>
          <w:color w:val="FF0000"/>
          <w:sz w:val="26"/>
        </w:rPr>
        <w:t>Tất cả các phương án còn</w:t>
      </w:r>
      <w:r>
        <w:rPr>
          <w:color w:val="FF0000"/>
          <w:spacing w:val="-4"/>
          <w:sz w:val="26"/>
        </w:rPr>
        <w:t xml:space="preserve"> </w:t>
      </w:r>
      <w:r>
        <w:rPr>
          <w:color w:val="FF0000"/>
          <w:sz w:val="26"/>
        </w:rPr>
        <w:t>lại.</w:t>
      </w:r>
    </w:p>
    <w:p>
      <w:pPr>
        <w:pStyle w:val="2"/>
        <w:spacing w:before="6"/>
        <w:ind w:right="1438"/>
        <w:jc w:val="both"/>
      </w:pPr>
      <w:r>
        <w:t>Câu</w:t>
      </w:r>
      <w:r>
        <w:rPr>
          <w:spacing w:val="-11"/>
        </w:rPr>
        <w:t xml:space="preserve"> </w:t>
      </w:r>
      <w:r>
        <w:t>35.</w:t>
      </w:r>
      <w:r>
        <w:rPr>
          <w:spacing w:val="-11"/>
        </w:rPr>
        <w:t xml:space="preserve"> </w:t>
      </w:r>
      <w:r>
        <w:t>Trong</w:t>
      </w:r>
      <w:r>
        <w:rPr>
          <w:spacing w:val="-9"/>
        </w:rPr>
        <w:t xml:space="preserve"> </w:t>
      </w:r>
      <w:r>
        <w:t>phương</w:t>
      </w:r>
      <w:r>
        <w:rPr>
          <w:spacing w:val="-11"/>
        </w:rPr>
        <w:t xml:space="preserve"> </w:t>
      </w:r>
      <w:r>
        <w:t>pháp</w:t>
      </w:r>
      <w:r>
        <w:rPr>
          <w:spacing w:val="-11"/>
        </w:rPr>
        <w:t xml:space="preserve"> </w:t>
      </w:r>
      <w:r>
        <w:t>sản</w:t>
      </w:r>
      <w:r>
        <w:rPr>
          <w:spacing w:val="-11"/>
        </w:rPr>
        <w:t xml:space="preserve"> </w:t>
      </w:r>
      <w:r>
        <w:t>xuất</w:t>
      </w:r>
      <w:r>
        <w:rPr>
          <w:spacing w:val="-9"/>
        </w:rPr>
        <w:t xml:space="preserve"> </w:t>
      </w:r>
      <w:r>
        <w:t>giá</w:t>
      </w:r>
      <w:r>
        <w:rPr>
          <w:spacing w:val="-11"/>
        </w:rPr>
        <w:t xml:space="preserve"> </w:t>
      </w:r>
      <w:r>
        <w:t>trị</w:t>
      </w:r>
      <w:r>
        <w:rPr>
          <w:spacing w:val="-9"/>
        </w:rPr>
        <w:t xml:space="preserve"> </w:t>
      </w:r>
      <w:r>
        <w:t>thặng</w:t>
      </w:r>
      <w:r>
        <w:rPr>
          <w:spacing w:val="-9"/>
        </w:rPr>
        <w:t xml:space="preserve"> </w:t>
      </w:r>
      <w:r>
        <w:t>dư</w:t>
      </w:r>
      <w:r>
        <w:rPr>
          <w:spacing w:val="-9"/>
        </w:rPr>
        <w:t xml:space="preserve"> </w:t>
      </w:r>
      <w:r>
        <w:t>tuyệt</w:t>
      </w:r>
      <w:r>
        <w:rPr>
          <w:spacing w:val="-11"/>
        </w:rPr>
        <w:t xml:space="preserve"> </w:t>
      </w:r>
      <w:r>
        <w:t>đối,</w:t>
      </w:r>
      <w:r>
        <w:rPr>
          <w:spacing w:val="-11"/>
        </w:rPr>
        <w:t xml:space="preserve"> </w:t>
      </w:r>
      <w:r>
        <w:t>người</w:t>
      </w:r>
      <w:r>
        <w:rPr>
          <w:spacing w:val="-10"/>
        </w:rPr>
        <w:t xml:space="preserve"> </w:t>
      </w:r>
      <w:r>
        <w:t>lao</w:t>
      </w:r>
      <w:r>
        <w:rPr>
          <w:spacing w:val="-9"/>
        </w:rPr>
        <w:t xml:space="preserve"> </w:t>
      </w:r>
      <w:r>
        <w:t>động</w:t>
      </w:r>
      <w:r>
        <w:rPr>
          <w:spacing w:val="-9"/>
        </w:rPr>
        <w:t xml:space="preserve"> </w:t>
      </w:r>
      <w:r>
        <w:t>muốn giảm thời gian lao động trong ngày còn nhà đầu tư lại muốn kéo dài thời gian lao động trong ngày, giới hạn tối thiểu của ngày lao động là bao</w:t>
      </w:r>
      <w:r>
        <w:rPr>
          <w:spacing w:val="-11"/>
        </w:rPr>
        <w:t xml:space="preserve"> </w:t>
      </w:r>
      <w:r>
        <w:t>nhiêu?</w:t>
      </w:r>
    </w:p>
    <w:p>
      <w:pPr>
        <w:pStyle w:val="7"/>
        <w:numPr>
          <w:ilvl w:val="0"/>
          <w:numId w:val="12"/>
        </w:numPr>
        <w:tabs>
          <w:tab w:val="left" w:pos="418"/>
        </w:tabs>
        <w:spacing w:before="0" w:after="0" w:line="292" w:lineRule="exact"/>
        <w:ind w:left="417" w:right="0" w:hanging="318"/>
        <w:jc w:val="left"/>
        <w:rPr>
          <w:sz w:val="26"/>
        </w:rPr>
      </w:pPr>
      <w:r>
        <w:rPr>
          <w:sz w:val="26"/>
        </w:rPr>
        <w:t>Đủ bù đắp giá trị sức lao động của công</w:t>
      </w:r>
      <w:r>
        <w:rPr>
          <w:spacing w:val="-4"/>
          <w:sz w:val="26"/>
        </w:rPr>
        <w:t xml:space="preserve"> </w:t>
      </w:r>
      <w:r>
        <w:rPr>
          <w:sz w:val="26"/>
        </w:rPr>
        <w:t>nhân.</w:t>
      </w:r>
    </w:p>
    <w:p>
      <w:pPr>
        <w:pStyle w:val="7"/>
        <w:numPr>
          <w:ilvl w:val="0"/>
          <w:numId w:val="12"/>
        </w:numPr>
        <w:tabs>
          <w:tab w:val="left" w:pos="403"/>
        </w:tabs>
        <w:spacing w:before="0" w:after="0" w:line="298" w:lineRule="exact"/>
        <w:ind w:left="402" w:right="0" w:hanging="303"/>
        <w:jc w:val="left"/>
        <w:rPr>
          <w:sz w:val="26"/>
        </w:rPr>
      </w:pPr>
      <w:r>
        <w:rPr>
          <w:sz w:val="26"/>
        </w:rPr>
        <w:t>Bằng thời gian lao động tất yếu.</w:t>
      </w:r>
    </w:p>
    <w:p>
      <w:pPr>
        <w:pStyle w:val="7"/>
        <w:numPr>
          <w:ilvl w:val="0"/>
          <w:numId w:val="12"/>
        </w:numPr>
        <w:tabs>
          <w:tab w:val="left" w:pos="403"/>
          <w:tab w:val="left" w:pos="7679"/>
        </w:tabs>
        <w:spacing w:before="1" w:after="0" w:line="240" w:lineRule="auto"/>
        <w:ind w:left="402" w:right="0" w:hanging="303"/>
        <w:jc w:val="left"/>
        <w:rPr>
          <w:sz w:val="26"/>
          <w:shd w:val="clear" w:color="auto" w:fill="auto"/>
        </w:rPr>
      </w:pPr>
      <w:r>
        <w:rPr>
          <w:sz w:val="26"/>
        </w:rPr>
        <w:t>Do nhà t</w:t>
      </w:r>
      <w:r>
        <w:rPr>
          <w:sz w:val="26"/>
          <w:shd w:val="clear" w:color="auto" w:fill="auto"/>
        </w:rPr>
        <w:t>ư bản quy</w:t>
      </w:r>
      <w:r>
        <w:rPr>
          <w:spacing w:val="-10"/>
          <w:sz w:val="26"/>
          <w:shd w:val="clear" w:color="auto" w:fill="auto"/>
        </w:rPr>
        <w:t xml:space="preserve"> </w:t>
      </w:r>
      <w:r>
        <w:rPr>
          <w:sz w:val="26"/>
          <w:shd w:val="clear" w:color="auto" w:fill="auto"/>
        </w:rPr>
        <w:t>định.</w:t>
      </w:r>
      <w:r>
        <w:rPr>
          <w:sz w:val="26"/>
          <w:shd w:val="clear" w:color="auto" w:fill="auto"/>
        </w:rPr>
        <w:tab/>
      </w:r>
    </w:p>
    <w:p>
      <w:pPr>
        <w:pStyle w:val="7"/>
        <w:numPr>
          <w:ilvl w:val="0"/>
          <w:numId w:val="12"/>
        </w:numPr>
        <w:tabs>
          <w:tab w:val="left" w:pos="418"/>
        </w:tabs>
        <w:spacing w:before="1" w:after="0" w:line="240" w:lineRule="auto"/>
        <w:ind w:left="417" w:right="0" w:hanging="318"/>
        <w:jc w:val="left"/>
        <w:rPr>
          <w:color w:val="FF0000"/>
          <w:sz w:val="26"/>
        </w:rPr>
      </w:pPr>
      <w:r>
        <w:rPr>
          <w:color w:val="FF0000"/>
          <w:sz w:val="26"/>
        </w:rPr>
        <w:t>Lớn hơn thời gian lao động tất</w:t>
      </w:r>
      <w:r>
        <w:rPr>
          <w:color w:val="FF0000"/>
          <w:spacing w:val="-3"/>
          <w:sz w:val="26"/>
        </w:rPr>
        <w:t xml:space="preserve"> </w:t>
      </w:r>
      <w:r>
        <w:rPr>
          <w:color w:val="FF0000"/>
          <w:sz w:val="26"/>
        </w:rPr>
        <w:t>yếu.</w:t>
      </w:r>
    </w:p>
    <w:p>
      <w:pPr>
        <w:pStyle w:val="2"/>
        <w:numPr>
          <w:ilvl w:val="0"/>
          <w:numId w:val="13"/>
        </w:numPr>
        <w:tabs>
          <w:tab w:val="left" w:pos="490"/>
        </w:tabs>
        <w:spacing w:before="6" w:after="0" w:line="296" w:lineRule="exact"/>
        <w:ind w:left="489" w:right="0" w:hanging="390"/>
        <w:jc w:val="left"/>
      </w:pPr>
      <w:r>
        <w:t>Thực chất giá trị thặng dư siêu ngạch là</w:t>
      </w:r>
      <w:r>
        <w:rPr>
          <w:spacing w:val="-6"/>
        </w:rPr>
        <w:t xml:space="preserve"> </w:t>
      </w:r>
      <w:r>
        <w:t>gì?</w:t>
      </w:r>
    </w:p>
    <w:p>
      <w:pPr>
        <w:pStyle w:val="7"/>
        <w:numPr>
          <w:ilvl w:val="1"/>
          <w:numId w:val="13"/>
        </w:numPr>
        <w:tabs>
          <w:tab w:val="left" w:pos="418"/>
        </w:tabs>
        <w:spacing w:before="0" w:after="0" w:line="295" w:lineRule="exact"/>
        <w:ind w:left="417" w:right="0" w:hanging="318"/>
        <w:jc w:val="left"/>
        <w:rPr>
          <w:sz w:val="26"/>
        </w:rPr>
      </w:pPr>
      <w:r>
        <w:rPr>
          <w:sz w:val="26"/>
        </w:rPr>
        <w:t>Một hình thức biến tướng của lợi</w:t>
      </w:r>
      <w:r>
        <w:rPr>
          <w:spacing w:val="-1"/>
          <w:sz w:val="26"/>
        </w:rPr>
        <w:t xml:space="preserve"> </w:t>
      </w:r>
      <w:r>
        <w:rPr>
          <w:sz w:val="26"/>
        </w:rPr>
        <w:t>nhuận.</w:t>
      </w:r>
    </w:p>
    <w:p>
      <w:pPr>
        <w:pStyle w:val="7"/>
        <w:numPr>
          <w:ilvl w:val="1"/>
          <w:numId w:val="13"/>
        </w:numPr>
        <w:tabs>
          <w:tab w:val="left" w:pos="403"/>
        </w:tabs>
        <w:spacing w:before="0" w:after="0" w:line="298" w:lineRule="exact"/>
        <w:ind w:left="402" w:right="0" w:hanging="303"/>
        <w:jc w:val="left"/>
        <w:rPr>
          <w:sz w:val="26"/>
        </w:rPr>
      </w:pPr>
      <w:r>
        <w:rPr>
          <w:sz w:val="26"/>
        </w:rPr>
        <w:t>Một hình thức biến tướng của giá trị thặng dư tuyệt</w:t>
      </w:r>
      <w:r>
        <w:rPr>
          <w:spacing w:val="-7"/>
          <w:sz w:val="26"/>
        </w:rPr>
        <w:t xml:space="preserve"> </w:t>
      </w:r>
      <w:r>
        <w:rPr>
          <w:sz w:val="26"/>
        </w:rPr>
        <w:t>đối.</w:t>
      </w:r>
    </w:p>
    <w:p>
      <w:pPr>
        <w:pStyle w:val="7"/>
        <w:numPr>
          <w:ilvl w:val="1"/>
          <w:numId w:val="13"/>
        </w:numPr>
        <w:tabs>
          <w:tab w:val="left" w:pos="403"/>
        </w:tabs>
        <w:spacing w:before="1" w:after="0" w:line="298" w:lineRule="exact"/>
        <w:ind w:left="402" w:right="0" w:hanging="303"/>
        <w:jc w:val="left"/>
        <w:rPr>
          <w:sz w:val="26"/>
        </w:rPr>
      </w:pPr>
      <w:r>
        <w:rPr>
          <w:sz w:val="26"/>
        </w:rPr>
        <w:t>Một hình thức biến tướng của giá trị hàng</w:t>
      </w:r>
      <w:r>
        <w:rPr>
          <w:spacing w:val="-4"/>
          <w:sz w:val="26"/>
        </w:rPr>
        <w:t xml:space="preserve"> </w:t>
      </w:r>
      <w:r>
        <w:rPr>
          <w:sz w:val="26"/>
        </w:rPr>
        <w:t>hóa.</w:t>
      </w:r>
    </w:p>
    <w:p>
      <w:pPr>
        <w:pStyle w:val="7"/>
        <w:numPr>
          <w:ilvl w:val="1"/>
          <w:numId w:val="13"/>
        </w:numPr>
        <w:tabs>
          <w:tab w:val="left" w:pos="418"/>
        </w:tabs>
        <w:spacing w:before="0" w:after="0" w:line="298" w:lineRule="exact"/>
        <w:ind w:left="417" w:right="0" w:hanging="318"/>
        <w:jc w:val="left"/>
        <w:rPr>
          <w:color w:val="FF0000"/>
          <w:sz w:val="26"/>
        </w:rPr>
      </w:pPr>
      <w:r>
        <w:rPr>
          <w:color w:val="FF0000"/>
          <w:sz w:val="26"/>
        </w:rPr>
        <w:t>Một hình thức biến tướng của giá trị thặng dư tương</w:t>
      </w:r>
      <w:r>
        <w:rPr>
          <w:color w:val="FF0000"/>
          <w:spacing w:val="-5"/>
          <w:sz w:val="26"/>
        </w:rPr>
        <w:t xml:space="preserve"> </w:t>
      </w:r>
      <w:r>
        <w:rPr>
          <w:color w:val="FF0000"/>
          <w:sz w:val="26"/>
        </w:rPr>
        <w:t>đối.</w:t>
      </w:r>
    </w:p>
    <w:p>
      <w:pPr>
        <w:pStyle w:val="2"/>
        <w:numPr>
          <w:ilvl w:val="0"/>
          <w:numId w:val="13"/>
        </w:numPr>
        <w:tabs>
          <w:tab w:val="left" w:pos="490"/>
        </w:tabs>
        <w:spacing w:before="8" w:after="0" w:line="240" w:lineRule="auto"/>
        <w:ind w:left="489" w:right="0" w:hanging="390"/>
        <w:jc w:val="left"/>
      </w:pPr>
      <w:r>
        <w:t>Thời gian chu chuyển của tư bản bao</w:t>
      </w:r>
      <w:r>
        <w:rPr>
          <w:spacing w:val="-9"/>
        </w:rPr>
        <w:t xml:space="preserve"> </w:t>
      </w:r>
      <w:r>
        <w:t>gồm:</w:t>
      </w:r>
    </w:p>
    <w:p>
      <w:pPr>
        <w:spacing w:after="0" w:line="240" w:lineRule="auto"/>
        <w:jc w:val="left"/>
        <w:sectPr>
          <w:pgSz w:w="12240" w:h="15840"/>
          <w:pgMar w:top="1360" w:right="0" w:bottom="1260" w:left="1340" w:header="0" w:footer="1068" w:gutter="0"/>
          <w:cols w:space="720" w:num="1"/>
        </w:sectPr>
      </w:pPr>
    </w:p>
    <w:p>
      <w:pPr>
        <w:pStyle w:val="7"/>
        <w:numPr>
          <w:ilvl w:val="1"/>
          <w:numId w:val="13"/>
        </w:numPr>
        <w:tabs>
          <w:tab w:val="left" w:pos="418"/>
        </w:tabs>
        <w:spacing w:before="72" w:after="0" w:line="240" w:lineRule="auto"/>
        <w:ind w:left="417" w:right="0" w:hanging="318"/>
        <w:jc w:val="left"/>
        <w:rPr>
          <w:color w:val="FF0000"/>
          <w:sz w:val="26"/>
        </w:rPr>
      </w:pPr>
      <w:r>
        <w:rPr>
          <w:color w:val="FF0000"/>
          <w:sz w:val="26"/>
        </w:rPr>
        <w:t>Thời gian sản xuất và thời gian lưu</w:t>
      </w:r>
      <w:r>
        <w:rPr>
          <w:color w:val="FF0000"/>
          <w:spacing w:val="-5"/>
          <w:sz w:val="26"/>
        </w:rPr>
        <w:t xml:space="preserve"> </w:t>
      </w:r>
      <w:r>
        <w:rPr>
          <w:color w:val="FF0000"/>
          <w:sz w:val="26"/>
        </w:rPr>
        <w:t>thông.</w:t>
      </w:r>
    </w:p>
    <w:p>
      <w:pPr>
        <w:pStyle w:val="7"/>
        <w:numPr>
          <w:ilvl w:val="1"/>
          <w:numId w:val="13"/>
        </w:numPr>
        <w:tabs>
          <w:tab w:val="left" w:pos="403"/>
        </w:tabs>
        <w:spacing w:before="2" w:after="0" w:line="298" w:lineRule="exact"/>
        <w:ind w:left="402" w:right="0" w:hanging="303"/>
        <w:jc w:val="left"/>
        <w:rPr>
          <w:sz w:val="26"/>
        </w:rPr>
      </w:pPr>
      <w:r>
        <w:rPr>
          <w:sz w:val="26"/>
        </w:rPr>
        <w:t>Thời gian mua và thời gian</w:t>
      </w:r>
      <w:r>
        <w:rPr>
          <w:spacing w:val="-2"/>
          <w:sz w:val="26"/>
        </w:rPr>
        <w:t xml:space="preserve"> </w:t>
      </w:r>
      <w:r>
        <w:rPr>
          <w:sz w:val="26"/>
        </w:rPr>
        <w:t>bán.</w:t>
      </w:r>
    </w:p>
    <w:p>
      <w:pPr>
        <w:pStyle w:val="7"/>
        <w:numPr>
          <w:ilvl w:val="1"/>
          <w:numId w:val="13"/>
        </w:numPr>
        <w:tabs>
          <w:tab w:val="left" w:pos="403"/>
        </w:tabs>
        <w:spacing w:before="0" w:after="0" w:line="298" w:lineRule="exact"/>
        <w:ind w:left="402" w:right="0" w:hanging="303"/>
        <w:jc w:val="left"/>
        <w:rPr>
          <w:sz w:val="26"/>
        </w:rPr>
      </w:pPr>
      <w:r>
        <w:rPr>
          <w:sz w:val="26"/>
        </w:rPr>
        <w:t>Thời gian lao động tất yếu và thời gian lao động thặng</w:t>
      </w:r>
      <w:r>
        <w:rPr>
          <w:spacing w:val="-6"/>
          <w:sz w:val="26"/>
        </w:rPr>
        <w:t xml:space="preserve"> </w:t>
      </w:r>
      <w:r>
        <w:rPr>
          <w:sz w:val="26"/>
        </w:rPr>
        <w:t>dư.</w:t>
      </w:r>
    </w:p>
    <w:p>
      <w:pPr>
        <w:pStyle w:val="7"/>
        <w:numPr>
          <w:ilvl w:val="1"/>
          <w:numId w:val="13"/>
        </w:numPr>
        <w:tabs>
          <w:tab w:val="left" w:pos="418"/>
        </w:tabs>
        <w:spacing w:before="1" w:after="0" w:line="240" w:lineRule="auto"/>
        <w:ind w:left="417" w:right="0" w:hanging="318"/>
        <w:jc w:val="left"/>
        <w:rPr>
          <w:sz w:val="26"/>
        </w:rPr>
      </w:pPr>
      <w:r>
        <w:rPr>
          <w:sz w:val="26"/>
        </w:rPr>
        <w:t>Tất cả các phương án còn</w:t>
      </w:r>
      <w:r>
        <w:rPr>
          <w:spacing w:val="-4"/>
          <w:sz w:val="26"/>
        </w:rPr>
        <w:t xml:space="preserve"> </w:t>
      </w:r>
      <w:r>
        <w:rPr>
          <w:sz w:val="26"/>
        </w:rPr>
        <w:t>lại.</w:t>
      </w:r>
    </w:p>
    <w:p>
      <w:pPr>
        <w:pStyle w:val="2"/>
        <w:numPr>
          <w:ilvl w:val="0"/>
          <w:numId w:val="13"/>
        </w:numPr>
        <w:tabs>
          <w:tab w:val="left" w:pos="490"/>
        </w:tabs>
        <w:spacing w:before="5" w:after="0" w:line="296" w:lineRule="exact"/>
        <w:ind w:left="489" w:right="0" w:hanging="390"/>
        <w:jc w:val="left"/>
      </w:pPr>
      <w:r>
        <w:t>Thực chất của tích lũy tư bản là</w:t>
      </w:r>
      <w:r>
        <w:rPr>
          <w:spacing w:val="-5"/>
        </w:rPr>
        <w:t xml:space="preserve"> </w:t>
      </w:r>
      <w:r>
        <w:t>gì?</w:t>
      </w:r>
    </w:p>
    <w:p>
      <w:pPr>
        <w:pStyle w:val="7"/>
        <w:numPr>
          <w:ilvl w:val="1"/>
          <w:numId w:val="13"/>
        </w:numPr>
        <w:tabs>
          <w:tab w:val="left" w:pos="418"/>
        </w:tabs>
        <w:spacing w:before="0" w:after="0" w:line="295" w:lineRule="exact"/>
        <w:ind w:left="417" w:right="0" w:hanging="318"/>
        <w:jc w:val="left"/>
        <w:rPr>
          <w:sz w:val="26"/>
        </w:rPr>
      </w:pPr>
      <w:r>
        <w:rPr>
          <w:sz w:val="26"/>
        </w:rPr>
        <w:t>Biến sức lao động thành tư</w:t>
      </w:r>
      <w:r>
        <w:rPr>
          <w:spacing w:val="-6"/>
          <w:sz w:val="26"/>
        </w:rPr>
        <w:t xml:space="preserve"> </w:t>
      </w:r>
      <w:r>
        <w:rPr>
          <w:sz w:val="26"/>
        </w:rPr>
        <w:t>bản.</w:t>
      </w:r>
    </w:p>
    <w:p>
      <w:pPr>
        <w:pStyle w:val="7"/>
        <w:numPr>
          <w:ilvl w:val="1"/>
          <w:numId w:val="13"/>
        </w:numPr>
        <w:tabs>
          <w:tab w:val="left" w:pos="403"/>
        </w:tabs>
        <w:spacing w:before="0" w:after="0" w:line="298" w:lineRule="exact"/>
        <w:ind w:left="402" w:right="0" w:hanging="303"/>
        <w:jc w:val="left"/>
        <w:rPr>
          <w:sz w:val="26"/>
        </w:rPr>
      </w:pPr>
      <w:r>
        <w:rPr>
          <w:sz w:val="26"/>
        </w:rPr>
        <w:t>Biến toàn bộ giá trị mới thành tư</w:t>
      </w:r>
      <w:r>
        <w:rPr>
          <w:spacing w:val="-3"/>
          <w:sz w:val="26"/>
        </w:rPr>
        <w:t xml:space="preserve"> </w:t>
      </w:r>
      <w:r>
        <w:rPr>
          <w:sz w:val="26"/>
        </w:rPr>
        <w:t>bản.</w:t>
      </w:r>
    </w:p>
    <w:p>
      <w:pPr>
        <w:pStyle w:val="7"/>
        <w:numPr>
          <w:ilvl w:val="1"/>
          <w:numId w:val="13"/>
        </w:numPr>
        <w:tabs>
          <w:tab w:val="left" w:pos="403"/>
        </w:tabs>
        <w:spacing w:before="1" w:after="0" w:line="240" w:lineRule="auto"/>
        <w:ind w:left="402" w:right="0" w:hanging="303"/>
        <w:jc w:val="left"/>
        <w:rPr>
          <w:color w:val="FF0000"/>
          <w:sz w:val="26"/>
        </w:rPr>
      </w:pPr>
      <w:r>
        <w:rPr>
          <w:color w:val="FF0000"/>
          <w:sz w:val="26"/>
        </w:rPr>
        <w:t>Biến một phần giá trị thặng dư thành tư</w:t>
      </w:r>
      <w:r>
        <w:rPr>
          <w:color w:val="FF0000"/>
          <w:spacing w:val="-3"/>
          <w:sz w:val="26"/>
        </w:rPr>
        <w:t xml:space="preserve"> </w:t>
      </w:r>
      <w:r>
        <w:rPr>
          <w:color w:val="FF0000"/>
          <w:sz w:val="26"/>
        </w:rPr>
        <w:t>bản.</w:t>
      </w:r>
    </w:p>
    <w:p>
      <w:pPr>
        <w:pStyle w:val="7"/>
        <w:numPr>
          <w:ilvl w:val="1"/>
          <w:numId w:val="13"/>
        </w:numPr>
        <w:tabs>
          <w:tab w:val="left" w:pos="418"/>
        </w:tabs>
        <w:spacing w:before="1" w:after="0" w:line="240" w:lineRule="auto"/>
        <w:ind w:left="417" w:right="0" w:hanging="318"/>
        <w:jc w:val="left"/>
        <w:rPr>
          <w:sz w:val="26"/>
        </w:rPr>
      </w:pPr>
      <w:r>
        <w:rPr>
          <w:sz w:val="26"/>
        </w:rPr>
        <w:t>Biến giá trị thặng dư thành tiền đưa vào tích</w:t>
      </w:r>
      <w:r>
        <w:rPr>
          <w:spacing w:val="-8"/>
          <w:sz w:val="26"/>
        </w:rPr>
        <w:t xml:space="preserve"> </w:t>
      </w:r>
      <w:r>
        <w:rPr>
          <w:sz w:val="26"/>
        </w:rPr>
        <w:t>lũy.</w:t>
      </w:r>
    </w:p>
    <w:p>
      <w:pPr>
        <w:pStyle w:val="2"/>
        <w:numPr>
          <w:ilvl w:val="0"/>
          <w:numId w:val="13"/>
        </w:numPr>
        <w:tabs>
          <w:tab w:val="left" w:pos="490"/>
        </w:tabs>
        <w:spacing w:before="6" w:after="0" w:line="296" w:lineRule="exact"/>
        <w:ind w:left="489" w:right="0" w:hanging="390"/>
        <w:jc w:val="left"/>
      </w:pPr>
      <w:r>
        <w:t>Nguồn của tích lũy tư bản là từ</w:t>
      </w:r>
      <w:r>
        <w:rPr>
          <w:spacing w:val="-6"/>
        </w:rPr>
        <w:t xml:space="preserve"> </w:t>
      </w:r>
      <w:r>
        <w:t>đâu?</w:t>
      </w:r>
    </w:p>
    <w:p>
      <w:pPr>
        <w:pStyle w:val="7"/>
        <w:numPr>
          <w:ilvl w:val="1"/>
          <w:numId w:val="13"/>
        </w:numPr>
        <w:tabs>
          <w:tab w:val="left" w:pos="418"/>
        </w:tabs>
        <w:spacing w:before="0" w:after="0" w:line="295" w:lineRule="exact"/>
        <w:ind w:left="417" w:right="0" w:hanging="318"/>
        <w:jc w:val="left"/>
        <w:rPr>
          <w:color w:val="FF0000"/>
          <w:sz w:val="26"/>
        </w:rPr>
      </w:pPr>
      <w:r>
        <w:rPr>
          <w:color w:val="FF0000"/>
          <w:sz w:val="26"/>
        </w:rPr>
        <w:t>Từ giá trị thặng</w:t>
      </w:r>
      <w:r>
        <w:rPr>
          <w:color w:val="FF0000"/>
          <w:spacing w:val="-4"/>
          <w:sz w:val="26"/>
        </w:rPr>
        <w:t xml:space="preserve"> </w:t>
      </w:r>
      <w:r>
        <w:rPr>
          <w:color w:val="FF0000"/>
          <w:sz w:val="26"/>
        </w:rPr>
        <w:t>dư.</w:t>
      </w:r>
    </w:p>
    <w:p>
      <w:pPr>
        <w:pStyle w:val="7"/>
        <w:numPr>
          <w:ilvl w:val="1"/>
          <w:numId w:val="13"/>
        </w:numPr>
        <w:tabs>
          <w:tab w:val="left" w:pos="403"/>
          <w:tab w:val="left" w:pos="10239"/>
        </w:tabs>
        <w:spacing w:before="0" w:after="0" w:line="298" w:lineRule="exact"/>
        <w:ind w:left="402" w:right="0" w:hanging="303"/>
        <w:jc w:val="left"/>
        <w:rPr>
          <w:sz w:val="26"/>
        </w:rPr>
      </w:pPr>
      <w:r>
        <w:rPr>
          <w:sz w:val="26"/>
        </w:rPr>
        <w:t>Từ nguồ</w:t>
      </w:r>
      <w:r>
        <w:rPr>
          <w:sz w:val="26"/>
          <w:shd w:val="clear" w:color="auto" w:fill="auto"/>
        </w:rPr>
        <w:t>n tiền có sẵn từ trước của nhà tư</w:t>
      </w:r>
      <w:r>
        <w:rPr>
          <w:spacing w:val="-11"/>
          <w:sz w:val="26"/>
          <w:shd w:val="clear" w:color="auto" w:fill="auto"/>
        </w:rPr>
        <w:t xml:space="preserve"> </w:t>
      </w:r>
      <w:r>
        <w:rPr>
          <w:sz w:val="26"/>
          <w:shd w:val="clear" w:color="auto" w:fill="auto"/>
        </w:rPr>
        <w:t>bản.</w:t>
      </w:r>
      <w:r>
        <w:rPr>
          <w:sz w:val="26"/>
          <w:shd w:val="clear" w:color="auto" w:fill="auto"/>
        </w:rPr>
        <w:tab/>
      </w:r>
    </w:p>
    <w:p>
      <w:pPr>
        <w:pStyle w:val="7"/>
        <w:numPr>
          <w:ilvl w:val="1"/>
          <w:numId w:val="13"/>
        </w:numPr>
        <w:tabs>
          <w:tab w:val="left" w:pos="403"/>
        </w:tabs>
        <w:spacing w:before="2" w:after="0" w:line="298" w:lineRule="exact"/>
        <w:ind w:left="402" w:right="0" w:hanging="303"/>
        <w:jc w:val="left"/>
        <w:rPr>
          <w:sz w:val="26"/>
        </w:rPr>
      </w:pPr>
      <w:r>
        <w:rPr>
          <w:sz w:val="26"/>
        </w:rPr>
        <w:t>Từ toàn bộ tư bản ứng</w:t>
      </w:r>
      <w:r>
        <w:rPr>
          <w:spacing w:val="-2"/>
          <w:sz w:val="26"/>
        </w:rPr>
        <w:t xml:space="preserve"> </w:t>
      </w:r>
      <w:r>
        <w:rPr>
          <w:sz w:val="26"/>
        </w:rPr>
        <w:t>trước.</w:t>
      </w:r>
    </w:p>
    <w:p>
      <w:pPr>
        <w:pStyle w:val="7"/>
        <w:numPr>
          <w:ilvl w:val="1"/>
          <w:numId w:val="13"/>
        </w:numPr>
        <w:tabs>
          <w:tab w:val="left" w:pos="418"/>
        </w:tabs>
        <w:spacing w:before="0" w:after="0" w:line="298" w:lineRule="exact"/>
        <w:ind w:left="417" w:right="0" w:hanging="318"/>
        <w:jc w:val="left"/>
        <w:rPr>
          <w:sz w:val="26"/>
        </w:rPr>
      </w:pPr>
      <w:r>
        <w:rPr>
          <w:sz w:val="26"/>
        </w:rPr>
        <w:t>Từ sự vay mượn lẫn nhau giữa các nhà tư</w:t>
      </w:r>
      <w:r>
        <w:rPr>
          <w:spacing w:val="-6"/>
          <w:sz w:val="26"/>
        </w:rPr>
        <w:t xml:space="preserve"> </w:t>
      </w:r>
      <w:r>
        <w:rPr>
          <w:sz w:val="26"/>
        </w:rPr>
        <w:t>bản.</w:t>
      </w:r>
    </w:p>
    <w:p>
      <w:pPr>
        <w:pStyle w:val="2"/>
        <w:numPr>
          <w:ilvl w:val="0"/>
          <w:numId w:val="13"/>
        </w:numPr>
        <w:tabs>
          <w:tab w:val="left" w:pos="490"/>
        </w:tabs>
        <w:spacing w:before="8" w:after="0" w:line="296" w:lineRule="exact"/>
        <w:ind w:left="489" w:right="0" w:hanging="390"/>
        <w:jc w:val="left"/>
      </w:pPr>
      <w:r>
        <w:t>Tích tụ tư bản là</w:t>
      </w:r>
      <w:r>
        <w:rPr>
          <w:spacing w:val="-5"/>
        </w:rPr>
        <w:t xml:space="preserve"> </w:t>
      </w:r>
      <w:r>
        <w:t>gì?</w:t>
      </w:r>
    </w:p>
    <w:p>
      <w:pPr>
        <w:pStyle w:val="7"/>
        <w:numPr>
          <w:ilvl w:val="1"/>
          <w:numId w:val="13"/>
        </w:numPr>
        <w:tabs>
          <w:tab w:val="left" w:pos="418"/>
        </w:tabs>
        <w:spacing w:before="0" w:after="0" w:line="295" w:lineRule="exact"/>
        <w:ind w:left="417" w:right="0" w:hanging="318"/>
        <w:jc w:val="left"/>
        <w:rPr>
          <w:sz w:val="26"/>
        </w:rPr>
      </w:pPr>
      <w:r>
        <w:rPr>
          <w:sz w:val="26"/>
        </w:rPr>
        <w:t>Là tăng quy mô tư bản cá biệt bằng cách hợp nhất nhiều tư bản nhỏ thành tư bản</w:t>
      </w:r>
      <w:r>
        <w:rPr>
          <w:spacing w:val="-14"/>
          <w:sz w:val="26"/>
        </w:rPr>
        <w:t xml:space="preserve"> </w:t>
      </w:r>
      <w:r>
        <w:rPr>
          <w:sz w:val="26"/>
        </w:rPr>
        <w:t>lớn.</w:t>
      </w:r>
    </w:p>
    <w:p>
      <w:pPr>
        <w:pStyle w:val="7"/>
        <w:numPr>
          <w:ilvl w:val="1"/>
          <w:numId w:val="13"/>
        </w:numPr>
        <w:tabs>
          <w:tab w:val="left" w:pos="403"/>
        </w:tabs>
        <w:spacing w:before="0" w:after="0" w:line="240" w:lineRule="auto"/>
        <w:ind w:left="100" w:right="2107" w:firstLine="0"/>
        <w:jc w:val="left"/>
        <w:rPr>
          <w:color w:val="FF0000"/>
          <w:sz w:val="26"/>
        </w:rPr>
      </w:pPr>
      <w:r>
        <w:rPr>
          <w:color w:val="FF0000"/>
          <w:sz w:val="26"/>
        </w:rPr>
        <w:t>Là tăng quy mô tư bản cá biệt bằng cách tư bản hóa giá trị thặng dư trong một xí nghiệp nào đó.</w:t>
      </w:r>
    </w:p>
    <w:p>
      <w:pPr>
        <w:pStyle w:val="7"/>
        <w:numPr>
          <w:ilvl w:val="1"/>
          <w:numId w:val="13"/>
        </w:numPr>
        <w:tabs>
          <w:tab w:val="left" w:pos="403"/>
        </w:tabs>
        <w:spacing w:before="0" w:after="0" w:line="240" w:lineRule="auto"/>
        <w:ind w:left="100" w:right="1437" w:firstLine="0"/>
        <w:jc w:val="left"/>
        <w:rPr>
          <w:sz w:val="26"/>
        </w:rPr>
      </w:pPr>
      <w:r>
        <w:rPr>
          <w:sz w:val="26"/>
        </w:rPr>
        <w:t>Là tăng quy mô tư bản bằng cách hợp nhất nhiều tư bản nhỏ thành tư bản lớn và tư bản hóa một phần giá trị thặng</w:t>
      </w:r>
      <w:r>
        <w:rPr>
          <w:spacing w:val="-4"/>
          <w:sz w:val="26"/>
        </w:rPr>
        <w:t xml:space="preserve"> </w:t>
      </w:r>
      <w:r>
        <w:rPr>
          <w:sz w:val="26"/>
        </w:rPr>
        <w:t>dư.</w:t>
      </w:r>
    </w:p>
    <w:p>
      <w:pPr>
        <w:pStyle w:val="7"/>
        <w:numPr>
          <w:ilvl w:val="1"/>
          <w:numId w:val="13"/>
        </w:numPr>
        <w:tabs>
          <w:tab w:val="left" w:pos="418"/>
        </w:tabs>
        <w:spacing w:before="0" w:after="0" w:line="299" w:lineRule="exact"/>
        <w:ind w:left="417" w:right="0" w:hanging="318"/>
        <w:jc w:val="left"/>
        <w:rPr>
          <w:sz w:val="26"/>
        </w:rPr>
      </w:pPr>
      <w:r>
        <w:rPr>
          <w:sz w:val="26"/>
        </w:rPr>
        <w:t>Tăng quy mô tư bản cá biệt nhưng không làm tăng quy mô tư bản xã</w:t>
      </w:r>
      <w:r>
        <w:rPr>
          <w:spacing w:val="-12"/>
          <w:sz w:val="26"/>
        </w:rPr>
        <w:t xml:space="preserve"> </w:t>
      </w:r>
      <w:r>
        <w:rPr>
          <w:sz w:val="26"/>
        </w:rPr>
        <w:t>hội.</w:t>
      </w:r>
    </w:p>
    <w:p>
      <w:pPr>
        <w:pStyle w:val="2"/>
        <w:numPr>
          <w:ilvl w:val="0"/>
          <w:numId w:val="13"/>
        </w:numPr>
        <w:tabs>
          <w:tab w:val="left" w:pos="490"/>
        </w:tabs>
        <w:spacing w:before="7" w:after="0" w:line="296" w:lineRule="exact"/>
        <w:ind w:left="489" w:right="0" w:hanging="390"/>
        <w:jc w:val="left"/>
      </w:pPr>
      <w:r>
        <w:t>Trong sản xuất giá trị thặng dư, độ dài ngày lao động được chia</w:t>
      </w:r>
      <w:r>
        <w:rPr>
          <w:spacing w:val="-8"/>
        </w:rPr>
        <w:t xml:space="preserve"> </w:t>
      </w:r>
      <w:r>
        <w:t>thành:</w:t>
      </w:r>
    </w:p>
    <w:p>
      <w:pPr>
        <w:pStyle w:val="7"/>
        <w:numPr>
          <w:ilvl w:val="1"/>
          <w:numId w:val="13"/>
        </w:numPr>
        <w:tabs>
          <w:tab w:val="left" w:pos="418"/>
        </w:tabs>
        <w:spacing w:before="0" w:after="0" w:line="295" w:lineRule="exact"/>
        <w:ind w:left="417" w:right="0" w:hanging="318"/>
        <w:jc w:val="left"/>
        <w:rPr>
          <w:sz w:val="26"/>
        </w:rPr>
      </w:pPr>
      <w:r>
        <w:rPr>
          <w:sz w:val="26"/>
        </w:rPr>
        <w:t>Thời gian lao động xã hội cần thiết – Thời gian lao động cá</w:t>
      </w:r>
      <w:r>
        <w:rPr>
          <w:spacing w:val="-12"/>
          <w:sz w:val="26"/>
        </w:rPr>
        <w:t xml:space="preserve"> </w:t>
      </w:r>
      <w:r>
        <w:rPr>
          <w:sz w:val="26"/>
        </w:rPr>
        <w:t>biệt.</w:t>
      </w:r>
    </w:p>
    <w:p>
      <w:pPr>
        <w:pStyle w:val="7"/>
        <w:numPr>
          <w:ilvl w:val="1"/>
          <w:numId w:val="13"/>
        </w:numPr>
        <w:tabs>
          <w:tab w:val="left" w:pos="403"/>
        </w:tabs>
        <w:spacing w:before="0" w:after="0" w:line="298" w:lineRule="exact"/>
        <w:ind w:left="402" w:right="0" w:hanging="303"/>
        <w:jc w:val="left"/>
        <w:rPr>
          <w:sz w:val="26"/>
        </w:rPr>
      </w:pPr>
      <w:r>
        <w:rPr>
          <w:sz w:val="26"/>
        </w:rPr>
        <w:t>Thời gian hao phí lao động xã hội cần thiết – Thời gian hao phí lao động cá</w:t>
      </w:r>
      <w:r>
        <w:rPr>
          <w:spacing w:val="-12"/>
          <w:sz w:val="26"/>
        </w:rPr>
        <w:t xml:space="preserve"> </w:t>
      </w:r>
      <w:r>
        <w:rPr>
          <w:sz w:val="26"/>
        </w:rPr>
        <w:t>biệt.</w:t>
      </w:r>
    </w:p>
    <w:p>
      <w:pPr>
        <w:pStyle w:val="7"/>
        <w:numPr>
          <w:ilvl w:val="1"/>
          <w:numId w:val="13"/>
        </w:numPr>
        <w:tabs>
          <w:tab w:val="left" w:pos="403"/>
        </w:tabs>
        <w:spacing w:before="2" w:after="0" w:line="298" w:lineRule="exact"/>
        <w:ind w:left="402" w:right="0" w:hanging="303"/>
        <w:jc w:val="left"/>
        <w:rPr>
          <w:color w:val="FF0000"/>
          <w:sz w:val="26"/>
        </w:rPr>
      </w:pPr>
      <w:r>
        <w:rPr>
          <w:color w:val="FF0000"/>
          <w:sz w:val="26"/>
        </w:rPr>
        <w:t>Thời gian lao động tất yếu – Thời gian lao động thặng</w:t>
      </w:r>
      <w:r>
        <w:rPr>
          <w:color w:val="FF0000"/>
          <w:spacing w:val="-6"/>
          <w:sz w:val="26"/>
        </w:rPr>
        <w:t xml:space="preserve"> </w:t>
      </w:r>
      <w:r>
        <w:rPr>
          <w:color w:val="FF0000"/>
          <w:sz w:val="26"/>
        </w:rPr>
        <w:t>dư.</w:t>
      </w:r>
    </w:p>
    <w:p>
      <w:pPr>
        <w:pStyle w:val="7"/>
        <w:numPr>
          <w:ilvl w:val="1"/>
          <w:numId w:val="13"/>
        </w:numPr>
        <w:tabs>
          <w:tab w:val="left" w:pos="418"/>
        </w:tabs>
        <w:spacing w:before="0" w:after="0" w:line="298" w:lineRule="exact"/>
        <w:ind w:left="417" w:right="0" w:hanging="318"/>
        <w:jc w:val="left"/>
        <w:rPr>
          <w:sz w:val="26"/>
        </w:rPr>
      </w:pPr>
      <w:r>
        <w:rPr>
          <w:sz w:val="26"/>
        </w:rPr>
        <w:t>Thời gian sản xuất – Thời gian lưu</w:t>
      </w:r>
      <w:r>
        <w:rPr>
          <w:spacing w:val="-2"/>
          <w:sz w:val="26"/>
        </w:rPr>
        <w:t xml:space="preserve"> </w:t>
      </w:r>
      <w:r>
        <w:rPr>
          <w:sz w:val="26"/>
        </w:rPr>
        <w:t>thông.</w:t>
      </w:r>
    </w:p>
    <w:p>
      <w:pPr>
        <w:pStyle w:val="2"/>
        <w:numPr>
          <w:ilvl w:val="0"/>
          <w:numId w:val="13"/>
        </w:numPr>
        <w:tabs>
          <w:tab w:val="left" w:pos="490"/>
        </w:tabs>
        <w:spacing w:before="8" w:after="0" w:line="295" w:lineRule="exact"/>
        <w:ind w:left="489" w:right="0" w:hanging="390"/>
        <w:jc w:val="left"/>
      </w:pPr>
      <w:r>
        <w:t>Lợi nhận bình quân là</w:t>
      </w:r>
      <w:r>
        <w:rPr>
          <w:spacing w:val="-6"/>
        </w:rPr>
        <w:t xml:space="preserve"> </w:t>
      </w:r>
      <w:r>
        <w:t>?</w:t>
      </w:r>
    </w:p>
    <w:p>
      <w:pPr>
        <w:pStyle w:val="7"/>
        <w:numPr>
          <w:ilvl w:val="1"/>
          <w:numId w:val="13"/>
        </w:numPr>
        <w:tabs>
          <w:tab w:val="left" w:pos="418"/>
        </w:tabs>
        <w:spacing w:before="0" w:after="0" w:line="295" w:lineRule="exact"/>
        <w:ind w:left="417" w:right="0" w:hanging="318"/>
        <w:jc w:val="left"/>
        <w:rPr>
          <w:sz w:val="26"/>
        </w:rPr>
      </w:pPr>
      <w:r>
        <w:rPr>
          <w:sz w:val="26"/>
        </w:rPr>
        <w:t>Là con số trung bình của các tỷ suất lợi</w:t>
      </w:r>
      <w:r>
        <w:rPr>
          <w:spacing w:val="-7"/>
          <w:sz w:val="26"/>
        </w:rPr>
        <w:t xml:space="preserve"> </w:t>
      </w:r>
      <w:r>
        <w:rPr>
          <w:sz w:val="26"/>
        </w:rPr>
        <w:t>nhuận.</w:t>
      </w:r>
    </w:p>
    <w:p>
      <w:pPr>
        <w:pStyle w:val="7"/>
        <w:numPr>
          <w:ilvl w:val="1"/>
          <w:numId w:val="13"/>
        </w:numPr>
        <w:tabs>
          <w:tab w:val="left" w:pos="403"/>
        </w:tabs>
        <w:spacing w:before="1" w:after="0" w:line="240" w:lineRule="auto"/>
        <w:ind w:left="402" w:right="0" w:hanging="303"/>
        <w:jc w:val="left"/>
        <w:rPr>
          <w:sz w:val="26"/>
        </w:rPr>
      </w:pPr>
      <w:r>
        <w:rPr>
          <w:sz w:val="26"/>
        </w:rPr>
        <w:t>Là số lợi nhuận thu được ở các ngành sản xuất khác</w:t>
      </w:r>
      <w:r>
        <w:rPr>
          <w:spacing w:val="-11"/>
          <w:sz w:val="26"/>
        </w:rPr>
        <w:t xml:space="preserve"> </w:t>
      </w:r>
      <w:r>
        <w:rPr>
          <w:sz w:val="26"/>
        </w:rPr>
        <w:t>nhau.</w:t>
      </w:r>
    </w:p>
    <w:p>
      <w:pPr>
        <w:pStyle w:val="7"/>
        <w:numPr>
          <w:ilvl w:val="1"/>
          <w:numId w:val="13"/>
        </w:numPr>
        <w:tabs>
          <w:tab w:val="left" w:pos="403"/>
        </w:tabs>
        <w:spacing w:before="1" w:after="0" w:line="298" w:lineRule="exact"/>
        <w:ind w:left="402" w:right="0" w:hanging="303"/>
        <w:jc w:val="left"/>
        <w:rPr>
          <w:color w:val="FF0000"/>
          <w:sz w:val="26"/>
        </w:rPr>
      </w:pPr>
      <w:r>
        <w:rPr>
          <w:color w:val="FF0000"/>
          <w:sz w:val="26"/>
        </w:rPr>
        <w:t>Là số lợi nhuận bằng nhau của tư bản như nhau đầu tư vào các ngành khác</w:t>
      </w:r>
      <w:r>
        <w:rPr>
          <w:color w:val="FF0000"/>
          <w:spacing w:val="-14"/>
          <w:sz w:val="26"/>
        </w:rPr>
        <w:t xml:space="preserve"> </w:t>
      </w:r>
      <w:r>
        <w:rPr>
          <w:color w:val="FF0000"/>
          <w:sz w:val="26"/>
        </w:rPr>
        <w:t>nhau.</w:t>
      </w:r>
    </w:p>
    <w:p>
      <w:pPr>
        <w:pStyle w:val="7"/>
        <w:numPr>
          <w:ilvl w:val="1"/>
          <w:numId w:val="13"/>
        </w:numPr>
        <w:tabs>
          <w:tab w:val="left" w:pos="418"/>
          <w:tab w:val="left" w:pos="7219"/>
        </w:tabs>
        <w:spacing w:before="0" w:after="0" w:line="240" w:lineRule="auto"/>
        <w:ind w:left="100" w:right="1833" w:firstLine="0"/>
        <w:jc w:val="left"/>
        <w:rPr>
          <w:sz w:val="26"/>
        </w:rPr>
      </w:pPr>
      <w:r>
        <w:rPr>
          <w:sz w:val="26"/>
        </w:rPr>
        <w:t>Là con số chênh lệch giữa doanh thu và chi phí của doanh nghiệp kinh doanh ở các ngành khá</w:t>
      </w:r>
      <w:r>
        <w:rPr>
          <w:sz w:val="26"/>
          <w:shd w:val="clear" w:color="auto" w:fill="auto"/>
        </w:rPr>
        <w:t>c</w:t>
      </w:r>
      <w:r>
        <w:rPr>
          <w:spacing w:val="-5"/>
          <w:sz w:val="26"/>
          <w:shd w:val="clear" w:color="auto" w:fill="auto"/>
        </w:rPr>
        <w:t xml:space="preserve"> </w:t>
      </w:r>
      <w:r>
        <w:rPr>
          <w:sz w:val="26"/>
          <w:shd w:val="clear" w:color="auto" w:fill="auto"/>
        </w:rPr>
        <w:t>nhau.</w:t>
      </w:r>
      <w:r>
        <w:rPr>
          <w:sz w:val="26"/>
          <w:shd w:val="clear" w:color="auto" w:fill="auto"/>
        </w:rPr>
        <w:tab/>
      </w:r>
    </w:p>
    <w:p>
      <w:pPr>
        <w:pStyle w:val="2"/>
        <w:numPr>
          <w:ilvl w:val="0"/>
          <w:numId w:val="13"/>
        </w:numPr>
        <w:tabs>
          <w:tab w:val="left" w:pos="487"/>
        </w:tabs>
        <w:spacing w:before="6" w:after="0" w:line="240" w:lineRule="auto"/>
        <w:ind w:left="100" w:right="1438" w:firstLine="0"/>
        <w:jc w:val="left"/>
      </w:pPr>
      <w:r>
        <w:t>Trong</w:t>
      </w:r>
      <w:r>
        <w:rPr>
          <w:spacing w:val="-5"/>
        </w:rPr>
        <w:t xml:space="preserve"> </w:t>
      </w:r>
      <w:r>
        <w:t>kinh</w:t>
      </w:r>
      <w:r>
        <w:rPr>
          <w:spacing w:val="-4"/>
        </w:rPr>
        <w:t xml:space="preserve"> </w:t>
      </w:r>
      <w:r>
        <w:t>tế</w:t>
      </w:r>
      <w:r>
        <w:rPr>
          <w:spacing w:val="-4"/>
        </w:rPr>
        <w:t xml:space="preserve"> </w:t>
      </w:r>
      <w:r>
        <w:t>thị</w:t>
      </w:r>
      <w:r>
        <w:rPr>
          <w:spacing w:val="-2"/>
        </w:rPr>
        <w:t xml:space="preserve"> </w:t>
      </w:r>
      <w:r>
        <w:t>trường</w:t>
      </w:r>
      <w:r>
        <w:rPr>
          <w:spacing w:val="-4"/>
        </w:rPr>
        <w:t xml:space="preserve"> </w:t>
      </w:r>
      <w:r>
        <w:t>tư</w:t>
      </w:r>
      <w:r>
        <w:rPr>
          <w:spacing w:val="-2"/>
        </w:rPr>
        <w:t xml:space="preserve"> </w:t>
      </w:r>
      <w:r>
        <w:t>bản</w:t>
      </w:r>
      <w:r>
        <w:rPr>
          <w:spacing w:val="-2"/>
        </w:rPr>
        <w:t xml:space="preserve"> </w:t>
      </w:r>
      <w:r>
        <w:t>chủ</w:t>
      </w:r>
      <w:r>
        <w:rPr>
          <w:spacing w:val="-2"/>
        </w:rPr>
        <w:t xml:space="preserve"> </w:t>
      </w:r>
      <w:r>
        <w:t>nghĩa,</w:t>
      </w:r>
      <w:r>
        <w:rPr>
          <w:spacing w:val="-4"/>
        </w:rPr>
        <w:t xml:space="preserve"> </w:t>
      </w:r>
      <w:r>
        <w:t>nếu</w:t>
      </w:r>
      <w:r>
        <w:rPr>
          <w:spacing w:val="-2"/>
        </w:rPr>
        <w:t xml:space="preserve"> </w:t>
      </w:r>
      <w:r>
        <w:t>không</w:t>
      </w:r>
      <w:r>
        <w:rPr>
          <w:spacing w:val="-4"/>
        </w:rPr>
        <w:t xml:space="preserve"> </w:t>
      </w:r>
      <w:r>
        <w:t>thu</w:t>
      </w:r>
      <w:r>
        <w:rPr>
          <w:spacing w:val="-4"/>
        </w:rPr>
        <w:t xml:space="preserve"> </w:t>
      </w:r>
      <w:r>
        <w:t>được</w:t>
      </w:r>
      <w:r>
        <w:rPr>
          <w:spacing w:val="-4"/>
        </w:rPr>
        <w:t xml:space="preserve"> </w:t>
      </w:r>
      <w:r>
        <w:t>lợi</w:t>
      </w:r>
      <w:r>
        <w:rPr>
          <w:spacing w:val="-4"/>
        </w:rPr>
        <w:t xml:space="preserve"> </w:t>
      </w:r>
      <w:r>
        <w:t>nhuận</w:t>
      </w:r>
      <w:r>
        <w:rPr>
          <w:spacing w:val="-2"/>
        </w:rPr>
        <w:t xml:space="preserve"> </w:t>
      </w:r>
      <w:r>
        <w:t>theo</w:t>
      </w:r>
      <w:r>
        <w:rPr>
          <w:spacing w:val="-2"/>
        </w:rPr>
        <w:t xml:space="preserve"> </w:t>
      </w:r>
      <w:r>
        <w:t>tỷ suất lợi nhuận bình quân, nhà tư bản sẽ làm cách nào</w:t>
      </w:r>
      <w:r>
        <w:rPr>
          <w:spacing w:val="-11"/>
        </w:rPr>
        <w:t xml:space="preserve"> </w:t>
      </w:r>
      <w:r>
        <w:t>?</w:t>
      </w:r>
    </w:p>
    <w:p>
      <w:pPr>
        <w:pStyle w:val="7"/>
        <w:numPr>
          <w:ilvl w:val="0"/>
          <w:numId w:val="14"/>
        </w:numPr>
        <w:tabs>
          <w:tab w:val="left" w:pos="418"/>
        </w:tabs>
        <w:spacing w:before="0" w:after="0" w:line="291" w:lineRule="exact"/>
        <w:ind w:left="417" w:right="0" w:hanging="318"/>
        <w:jc w:val="left"/>
        <w:rPr>
          <w:sz w:val="26"/>
        </w:rPr>
      </w:pPr>
      <w:r>
        <w:rPr>
          <w:sz w:val="26"/>
        </w:rPr>
        <w:t>Di chuyển tư bản đến ngành có lợi nhuận cao</w:t>
      </w:r>
      <w:r>
        <w:rPr>
          <w:spacing w:val="-7"/>
          <w:sz w:val="26"/>
        </w:rPr>
        <w:t xml:space="preserve"> </w:t>
      </w:r>
      <w:r>
        <w:rPr>
          <w:sz w:val="26"/>
        </w:rPr>
        <w:t>hơn.</w:t>
      </w:r>
    </w:p>
    <w:p>
      <w:pPr>
        <w:pStyle w:val="7"/>
        <w:numPr>
          <w:ilvl w:val="0"/>
          <w:numId w:val="14"/>
        </w:numPr>
        <w:tabs>
          <w:tab w:val="left" w:pos="403"/>
        </w:tabs>
        <w:spacing w:before="2" w:after="0" w:line="240" w:lineRule="auto"/>
        <w:ind w:left="402" w:right="0" w:hanging="303"/>
        <w:jc w:val="left"/>
        <w:rPr>
          <w:sz w:val="26"/>
        </w:rPr>
      </w:pPr>
      <w:r>
        <w:rPr>
          <w:sz w:val="26"/>
        </w:rPr>
        <w:t>Đầu tư đổi mới công nghệ, tăng năng suất lao</w:t>
      </w:r>
      <w:r>
        <w:rPr>
          <w:spacing w:val="-6"/>
          <w:sz w:val="26"/>
        </w:rPr>
        <w:t xml:space="preserve"> </w:t>
      </w:r>
      <w:r>
        <w:rPr>
          <w:sz w:val="26"/>
        </w:rPr>
        <w:t>động.</w:t>
      </w:r>
    </w:p>
    <w:p>
      <w:pPr>
        <w:pStyle w:val="7"/>
        <w:numPr>
          <w:ilvl w:val="0"/>
          <w:numId w:val="14"/>
        </w:numPr>
        <w:tabs>
          <w:tab w:val="left" w:pos="403"/>
        </w:tabs>
        <w:spacing w:before="1" w:after="0" w:line="298" w:lineRule="exact"/>
        <w:ind w:left="402" w:right="0" w:hanging="303"/>
        <w:jc w:val="left"/>
        <w:rPr>
          <w:sz w:val="26"/>
        </w:rPr>
      </w:pPr>
      <w:r>
        <w:rPr>
          <w:sz w:val="26"/>
        </w:rPr>
        <w:t>Tăng cường bóc lột lao động làm</w:t>
      </w:r>
      <w:r>
        <w:rPr>
          <w:spacing w:val="-6"/>
          <w:sz w:val="26"/>
        </w:rPr>
        <w:t xml:space="preserve"> </w:t>
      </w:r>
      <w:r>
        <w:rPr>
          <w:sz w:val="26"/>
        </w:rPr>
        <w:t>thuê.</w:t>
      </w:r>
    </w:p>
    <w:p>
      <w:pPr>
        <w:pStyle w:val="7"/>
        <w:numPr>
          <w:ilvl w:val="0"/>
          <w:numId w:val="14"/>
        </w:numPr>
        <w:tabs>
          <w:tab w:val="left" w:pos="418"/>
        </w:tabs>
        <w:spacing w:before="0" w:after="0" w:line="298" w:lineRule="exact"/>
        <w:ind w:left="417" w:right="0" w:hanging="318"/>
        <w:jc w:val="left"/>
        <w:rPr>
          <w:color w:val="FF0000"/>
          <w:sz w:val="26"/>
        </w:rPr>
      </w:pPr>
      <w:r>
        <w:rPr>
          <w:color w:val="FF0000"/>
          <w:sz w:val="26"/>
        </w:rPr>
        <w:t>Tiết kiệm chi phí tư</w:t>
      </w:r>
      <w:r>
        <w:rPr>
          <w:color w:val="FF0000"/>
          <w:spacing w:val="-3"/>
          <w:sz w:val="26"/>
        </w:rPr>
        <w:t xml:space="preserve"> </w:t>
      </w:r>
      <w:r>
        <w:rPr>
          <w:color w:val="FF0000"/>
          <w:sz w:val="26"/>
        </w:rPr>
        <w:t>bản.</w:t>
      </w:r>
    </w:p>
    <w:p>
      <w:pPr>
        <w:pStyle w:val="2"/>
        <w:numPr>
          <w:ilvl w:val="0"/>
          <w:numId w:val="13"/>
        </w:numPr>
        <w:tabs>
          <w:tab w:val="left" w:pos="490"/>
        </w:tabs>
        <w:spacing w:before="8" w:after="0" w:line="295" w:lineRule="exact"/>
        <w:ind w:left="489" w:right="0" w:hanging="390"/>
        <w:jc w:val="left"/>
      </w:pPr>
      <w:r>
        <w:t>Nguyên nhân hình thành tỷ suất lợi nhuận bình</w:t>
      </w:r>
      <w:r>
        <w:rPr>
          <w:spacing w:val="-2"/>
        </w:rPr>
        <w:t xml:space="preserve"> </w:t>
      </w:r>
      <w:r>
        <w:t>quân?</w:t>
      </w:r>
    </w:p>
    <w:p>
      <w:pPr>
        <w:pStyle w:val="7"/>
        <w:numPr>
          <w:ilvl w:val="1"/>
          <w:numId w:val="13"/>
        </w:numPr>
        <w:tabs>
          <w:tab w:val="left" w:pos="418"/>
        </w:tabs>
        <w:spacing w:before="0" w:after="0" w:line="295" w:lineRule="exact"/>
        <w:ind w:left="417" w:right="0" w:hanging="318"/>
        <w:jc w:val="left"/>
        <w:rPr>
          <w:color w:val="FF0000"/>
          <w:sz w:val="26"/>
        </w:rPr>
      </w:pPr>
      <w:r>
        <w:rPr>
          <w:color w:val="FF0000"/>
          <w:sz w:val="26"/>
        </w:rPr>
        <w:t>Do cạnh tranh giữa các ngành sản xuất trong xã</w:t>
      </w:r>
      <w:r>
        <w:rPr>
          <w:color w:val="FF0000"/>
          <w:spacing w:val="-7"/>
          <w:sz w:val="26"/>
        </w:rPr>
        <w:t xml:space="preserve"> </w:t>
      </w:r>
      <w:r>
        <w:rPr>
          <w:color w:val="FF0000"/>
          <w:sz w:val="26"/>
        </w:rPr>
        <w:t>hội.</w:t>
      </w:r>
    </w:p>
    <w:p>
      <w:pPr>
        <w:pStyle w:val="7"/>
        <w:numPr>
          <w:ilvl w:val="1"/>
          <w:numId w:val="13"/>
        </w:numPr>
        <w:tabs>
          <w:tab w:val="left" w:pos="403"/>
        </w:tabs>
        <w:spacing w:before="1" w:after="0" w:line="298" w:lineRule="exact"/>
        <w:ind w:left="402" w:right="0" w:hanging="303"/>
        <w:jc w:val="left"/>
        <w:rPr>
          <w:sz w:val="26"/>
        </w:rPr>
      </w:pPr>
      <w:r>
        <w:rPr>
          <w:sz w:val="26"/>
        </w:rPr>
        <w:t>Do cạnh tranh trong nội bộ một ngành sản</w:t>
      </w:r>
      <w:r>
        <w:rPr>
          <w:spacing w:val="1"/>
          <w:sz w:val="26"/>
        </w:rPr>
        <w:t xml:space="preserve"> </w:t>
      </w:r>
      <w:r>
        <w:rPr>
          <w:sz w:val="26"/>
        </w:rPr>
        <w:t>xuất.</w:t>
      </w:r>
    </w:p>
    <w:p>
      <w:pPr>
        <w:pStyle w:val="7"/>
        <w:numPr>
          <w:ilvl w:val="1"/>
          <w:numId w:val="13"/>
        </w:numPr>
        <w:tabs>
          <w:tab w:val="left" w:pos="403"/>
        </w:tabs>
        <w:spacing w:before="0" w:after="0" w:line="298" w:lineRule="exact"/>
        <w:ind w:left="402" w:right="0" w:hanging="303"/>
        <w:jc w:val="left"/>
        <w:rPr>
          <w:sz w:val="26"/>
        </w:rPr>
      </w:pPr>
      <w:r>
        <w:rPr>
          <w:sz w:val="26"/>
        </w:rPr>
        <w:t>Do cạnh tranh giữa những người sản xuất</w:t>
      </w:r>
      <w:r>
        <w:rPr>
          <w:spacing w:val="-2"/>
          <w:sz w:val="26"/>
        </w:rPr>
        <w:t xml:space="preserve"> </w:t>
      </w:r>
      <w:r>
        <w:rPr>
          <w:sz w:val="26"/>
        </w:rPr>
        <w:t>nhỏ.</w:t>
      </w:r>
    </w:p>
    <w:p>
      <w:pPr>
        <w:pStyle w:val="7"/>
        <w:numPr>
          <w:ilvl w:val="1"/>
          <w:numId w:val="13"/>
        </w:numPr>
        <w:tabs>
          <w:tab w:val="left" w:pos="418"/>
        </w:tabs>
        <w:spacing w:before="1" w:after="0" w:line="240" w:lineRule="auto"/>
        <w:ind w:left="417" w:right="0" w:hanging="318"/>
        <w:jc w:val="left"/>
        <w:rPr>
          <w:sz w:val="26"/>
        </w:rPr>
      </w:pPr>
      <w:r>
        <w:rPr>
          <w:sz w:val="26"/>
        </w:rPr>
        <w:t>Tất cả các phương án còn</w:t>
      </w:r>
      <w:r>
        <w:rPr>
          <w:spacing w:val="-4"/>
          <w:sz w:val="26"/>
        </w:rPr>
        <w:t xml:space="preserve"> </w:t>
      </w:r>
      <w:r>
        <w:rPr>
          <w:sz w:val="26"/>
        </w:rPr>
        <w:t>lại.</w:t>
      </w:r>
    </w:p>
    <w:p>
      <w:pPr>
        <w:spacing w:after="0" w:line="240" w:lineRule="auto"/>
        <w:jc w:val="left"/>
        <w:rPr>
          <w:sz w:val="26"/>
        </w:rPr>
        <w:sectPr>
          <w:pgSz w:w="12240" w:h="15840"/>
          <w:pgMar w:top="1360" w:right="0" w:bottom="1260" w:left="1340" w:header="0" w:footer="1068" w:gutter="0"/>
          <w:cols w:space="720" w:num="1"/>
        </w:sectPr>
      </w:pPr>
    </w:p>
    <w:p>
      <w:pPr>
        <w:pStyle w:val="2"/>
        <w:numPr>
          <w:ilvl w:val="0"/>
          <w:numId w:val="13"/>
        </w:numPr>
        <w:tabs>
          <w:tab w:val="left" w:pos="490"/>
        </w:tabs>
        <w:spacing w:before="59" w:after="0" w:line="296" w:lineRule="exact"/>
        <w:ind w:left="489" w:right="0" w:hanging="390"/>
        <w:jc w:val="left"/>
      </w:pPr>
      <w:r>
        <w:t>Địa tô tư bản chủ nghĩa phản ánh mối quan hệ nào sau</w:t>
      </w:r>
      <w:r>
        <w:rPr>
          <w:spacing w:val="-5"/>
        </w:rPr>
        <w:t xml:space="preserve"> </w:t>
      </w:r>
      <w:r>
        <w:t>đây?</w:t>
      </w:r>
    </w:p>
    <w:p>
      <w:pPr>
        <w:pStyle w:val="7"/>
        <w:numPr>
          <w:ilvl w:val="1"/>
          <w:numId w:val="13"/>
        </w:numPr>
        <w:tabs>
          <w:tab w:val="left" w:pos="418"/>
        </w:tabs>
        <w:spacing w:before="0" w:after="0" w:line="295" w:lineRule="exact"/>
        <w:ind w:left="417" w:right="0" w:hanging="318"/>
        <w:jc w:val="left"/>
        <w:rPr>
          <w:sz w:val="26"/>
        </w:rPr>
      </w:pPr>
      <w:r>
        <w:rPr>
          <w:sz w:val="26"/>
        </w:rPr>
        <w:t>Địa ch</w:t>
      </w:r>
      <w:r>
        <w:rPr>
          <w:sz w:val="26"/>
          <w:shd w:val="clear" w:color="auto" w:fill="auto"/>
        </w:rPr>
        <w:t>ủ và công nhân nông</w:t>
      </w:r>
      <w:r>
        <w:rPr>
          <w:spacing w:val="3"/>
          <w:sz w:val="26"/>
          <w:shd w:val="clear" w:color="auto" w:fill="auto"/>
        </w:rPr>
        <w:t xml:space="preserve"> </w:t>
      </w:r>
      <w:r>
        <w:rPr>
          <w:sz w:val="26"/>
        </w:rPr>
        <w:t>nghiệp.</w:t>
      </w:r>
    </w:p>
    <w:p>
      <w:pPr>
        <w:pStyle w:val="7"/>
        <w:numPr>
          <w:ilvl w:val="1"/>
          <w:numId w:val="13"/>
        </w:numPr>
        <w:tabs>
          <w:tab w:val="left" w:pos="403"/>
        </w:tabs>
        <w:spacing w:before="0" w:after="0" w:line="298" w:lineRule="exact"/>
        <w:ind w:left="402" w:right="0" w:hanging="303"/>
        <w:jc w:val="left"/>
        <w:rPr>
          <w:color w:val="FF0000"/>
          <w:sz w:val="26"/>
        </w:rPr>
      </w:pPr>
      <w:r>
        <w:rPr>
          <w:color w:val="FF0000"/>
          <w:sz w:val="26"/>
        </w:rPr>
        <w:t>Địa chủ, nhà tư bản đầu tư và công nhân nông</w:t>
      </w:r>
      <w:r>
        <w:rPr>
          <w:color w:val="FF0000"/>
          <w:spacing w:val="-3"/>
          <w:sz w:val="26"/>
        </w:rPr>
        <w:t xml:space="preserve"> </w:t>
      </w:r>
      <w:r>
        <w:rPr>
          <w:color w:val="FF0000"/>
          <w:sz w:val="26"/>
        </w:rPr>
        <w:t>nghiệp.</w:t>
      </w:r>
    </w:p>
    <w:p>
      <w:pPr>
        <w:pStyle w:val="7"/>
        <w:numPr>
          <w:ilvl w:val="1"/>
          <w:numId w:val="13"/>
        </w:numPr>
        <w:tabs>
          <w:tab w:val="left" w:pos="403"/>
        </w:tabs>
        <w:spacing w:before="1" w:after="0" w:line="298" w:lineRule="exact"/>
        <w:ind w:left="402" w:right="0" w:hanging="303"/>
        <w:jc w:val="left"/>
        <w:rPr>
          <w:sz w:val="26"/>
        </w:rPr>
      </w:pPr>
      <w:r>
        <w:rPr>
          <w:sz w:val="26"/>
        </w:rPr>
        <w:t>Giữa các nhà tư bản kinh doanh nông nghiệp với</w:t>
      </w:r>
      <w:r>
        <w:rPr>
          <w:spacing w:val="-3"/>
          <w:sz w:val="26"/>
        </w:rPr>
        <w:t xml:space="preserve"> </w:t>
      </w:r>
      <w:r>
        <w:rPr>
          <w:sz w:val="26"/>
        </w:rPr>
        <w:t>nhau.</w:t>
      </w:r>
    </w:p>
    <w:p>
      <w:pPr>
        <w:pStyle w:val="7"/>
        <w:numPr>
          <w:ilvl w:val="1"/>
          <w:numId w:val="13"/>
        </w:numPr>
        <w:tabs>
          <w:tab w:val="left" w:pos="418"/>
        </w:tabs>
        <w:spacing w:before="0" w:after="0" w:line="298" w:lineRule="exact"/>
        <w:ind w:left="417" w:right="0" w:hanging="318"/>
        <w:jc w:val="left"/>
        <w:rPr>
          <w:sz w:val="26"/>
        </w:rPr>
      </w:pPr>
      <w:r>
        <w:rPr>
          <w:sz w:val="26"/>
        </w:rPr>
        <w:t>Giữa nhà tư bản và công nhân nông</w:t>
      </w:r>
      <w:r>
        <w:rPr>
          <w:spacing w:val="2"/>
          <w:sz w:val="26"/>
        </w:rPr>
        <w:t xml:space="preserve"> </w:t>
      </w:r>
      <w:r>
        <w:rPr>
          <w:sz w:val="26"/>
        </w:rPr>
        <w:t>nghiệp.</w:t>
      </w:r>
    </w:p>
    <w:p>
      <w:pPr>
        <w:pStyle w:val="2"/>
        <w:spacing w:before="9" w:line="298" w:lineRule="exact"/>
        <w:ind w:left="187" w:right="1528"/>
        <w:jc w:val="center"/>
      </w:pPr>
      <w:r>
        <w:t>CHƯƠNG 4</w:t>
      </w:r>
    </w:p>
    <w:p>
      <w:pPr>
        <w:spacing w:before="0" w:line="298" w:lineRule="exact"/>
        <w:ind w:left="189" w:right="1526" w:firstLine="0"/>
        <w:jc w:val="center"/>
        <w:rPr>
          <w:b/>
          <w:sz w:val="26"/>
        </w:rPr>
      </w:pPr>
      <w:r>
        <w:rPr>
          <w:b/>
          <w:sz w:val="26"/>
        </w:rPr>
        <w:t>CẠNH TRANH VÀ ĐỘC QUYỀN TRONG NỀN KINH TẾ THỊ TRƯỜNG</w:t>
      </w:r>
    </w:p>
    <w:p>
      <w:pPr>
        <w:pStyle w:val="7"/>
        <w:numPr>
          <w:ilvl w:val="0"/>
          <w:numId w:val="13"/>
        </w:numPr>
        <w:tabs>
          <w:tab w:val="left" w:pos="490"/>
        </w:tabs>
        <w:spacing w:before="1" w:after="0" w:line="296" w:lineRule="exact"/>
        <w:ind w:left="489" w:right="0" w:hanging="390"/>
        <w:jc w:val="left"/>
        <w:rPr>
          <w:b/>
          <w:sz w:val="26"/>
        </w:rPr>
      </w:pPr>
      <w:r>
        <w:rPr>
          <w:b/>
          <w:sz w:val="26"/>
        </w:rPr>
        <w:t>Chủ nghĩa tư bản độc quyền xuất hiện vào thời kỳ lịch sử</w:t>
      </w:r>
      <w:r>
        <w:rPr>
          <w:b/>
          <w:spacing w:val="-4"/>
          <w:sz w:val="26"/>
        </w:rPr>
        <w:t xml:space="preserve"> </w:t>
      </w:r>
      <w:r>
        <w:rPr>
          <w:b/>
          <w:sz w:val="26"/>
        </w:rPr>
        <w:t>nào?</w:t>
      </w:r>
    </w:p>
    <w:p>
      <w:pPr>
        <w:pStyle w:val="7"/>
        <w:numPr>
          <w:ilvl w:val="1"/>
          <w:numId w:val="13"/>
        </w:numPr>
        <w:tabs>
          <w:tab w:val="left" w:pos="418"/>
        </w:tabs>
        <w:spacing w:before="0" w:after="0" w:line="295" w:lineRule="exact"/>
        <w:ind w:left="417" w:right="0" w:hanging="318"/>
        <w:jc w:val="left"/>
        <w:rPr>
          <w:sz w:val="26"/>
        </w:rPr>
      </w:pPr>
      <w:r>
        <w:rPr>
          <w:sz w:val="26"/>
        </w:rPr>
        <w:t>Thế kỷ XVI –</w:t>
      </w:r>
      <w:r>
        <w:rPr>
          <w:spacing w:val="-4"/>
          <w:sz w:val="26"/>
        </w:rPr>
        <w:t xml:space="preserve"> </w:t>
      </w:r>
      <w:r>
        <w:rPr>
          <w:sz w:val="26"/>
        </w:rPr>
        <w:t>XVII.</w:t>
      </w:r>
    </w:p>
    <w:p>
      <w:pPr>
        <w:pStyle w:val="7"/>
        <w:numPr>
          <w:ilvl w:val="1"/>
          <w:numId w:val="13"/>
        </w:numPr>
        <w:tabs>
          <w:tab w:val="left" w:pos="403"/>
        </w:tabs>
        <w:spacing w:before="0" w:after="0" w:line="298" w:lineRule="exact"/>
        <w:ind w:left="402" w:right="0" w:hanging="303"/>
        <w:jc w:val="left"/>
        <w:rPr>
          <w:sz w:val="26"/>
        </w:rPr>
      </w:pPr>
      <w:r>
        <w:rPr>
          <w:sz w:val="26"/>
        </w:rPr>
        <w:t>Thế kỷ XVIII –</w:t>
      </w:r>
      <w:r>
        <w:rPr>
          <w:spacing w:val="-4"/>
          <w:sz w:val="26"/>
        </w:rPr>
        <w:t xml:space="preserve"> </w:t>
      </w:r>
      <w:r>
        <w:rPr>
          <w:sz w:val="26"/>
        </w:rPr>
        <w:t>XIX.</w:t>
      </w:r>
    </w:p>
    <w:p>
      <w:pPr>
        <w:pStyle w:val="7"/>
        <w:numPr>
          <w:ilvl w:val="1"/>
          <w:numId w:val="13"/>
        </w:numPr>
        <w:tabs>
          <w:tab w:val="left" w:pos="403"/>
        </w:tabs>
        <w:spacing w:before="1" w:after="0" w:line="298" w:lineRule="exact"/>
        <w:ind w:left="402" w:right="0" w:hanging="303"/>
        <w:jc w:val="left"/>
        <w:rPr>
          <w:color w:val="FF0000"/>
          <w:sz w:val="26"/>
        </w:rPr>
      </w:pPr>
      <w:r>
        <w:rPr>
          <w:color w:val="FF0000"/>
          <w:sz w:val="26"/>
        </w:rPr>
        <w:t>Cuối thế kỷ XIX – đầu thế kỷ</w:t>
      </w:r>
      <w:r>
        <w:rPr>
          <w:color w:val="FF0000"/>
          <w:spacing w:val="-15"/>
          <w:sz w:val="26"/>
        </w:rPr>
        <w:t xml:space="preserve"> </w:t>
      </w:r>
      <w:r>
        <w:rPr>
          <w:color w:val="FF0000"/>
          <w:sz w:val="26"/>
        </w:rPr>
        <w:t>XX.</w:t>
      </w:r>
    </w:p>
    <w:p>
      <w:pPr>
        <w:pStyle w:val="7"/>
        <w:numPr>
          <w:ilvl w:val="1"/>
          <w:numId w:val="13"/>
        </w:numPr>
        <w:tabs>
          <w:tab w:val="left" w:pos="418"/>
        </w:tabs>
        <w:spacing w:before="0" w:after="0" w:line="298" w:lineRule="exact"/>
        <w:ind w:left="417" w:right="0" w:hanging="318"/>
        <w:jc w:val="left"/>
        <w:rPr>
          <w:sz w:val="26"/>
        </w:rPr>
      </w:pPr>
      <w:r>
        <w:rPr>
          <w:sz w:val="26"/>
        </w:rPr>
        <w:t>Giữa thế kỷ</w:t>
      </w:r>
      <w:r>
        <w:rPr>
          <w:spacing w:val="-5"/>
          <w:sz w:val="26"/>
        </w:rPr>
        <w:t xml:space="preserve"> </w:t>
      </w:r>
      <w:r>
        <w:rPr>
          <w:sz w:val="26"/>
        </w:rPr>
        <w:t>XX.</w:t>
      </w:r>
    </w:p>
    <w:p>
      <w:pPr>
        <w:pStyle w:val="2"/>
        <w:tabs>
          <w:tab w:val="left" w:pos="10899"/>
        </w:tabs>
        <w:spacing w:line="295" w:lineRule="exact"/>
        <w:rPr>
          <w:shd w:val="clear" w:color="auto" w:fill="auto"/>
        </w:rPr>
      </w:pPr>
      <w:r>
        <w:t xml:space="preserve">Câu 47. </w:t>
      </w:r>
      <w:r>
        <w:rPr>
          <w:shd w:val="clear" w:color="auto" w:fill="auto"/>
        </w:rPr>
        <w:t>Phương thức sản xuất TBCN có những giai đoạn</w:t>
      </w:r>
      <w:r>
        <w:rPr>
          <w:spacing w:val="-23"/>
          <w:shd w:val="clear" w:color="auto" w:fill="auto"/>
        </w:rPr>
        <w:t xml:space="preserve"> </w:t>
      </w:r>
      <w:r>
        <w:rPr>
          <w:shd w:val="clear" w:color="auto" w:fill="auto"/>
        </w:rPr>
        <w:t>nào?</w:t>
      </w:r>
      <w:r>
        <w:rPr>
          <w:shd w:val="clear" w:color="auto" w:fill="auto"/>
        </w:rPr>
        <w:tab/>
      </w:r>
    </w:p>
    <w:p>
      <w:pPr>
        <w:pStyle w:val="7"/>
        <w:numPr>
          <w:ilvl w:val="0"/>
          <w:numId w:val="15"/>
        </w:numPr>
        <w:tabs>
          <w:tab w:val="left" w:pos="418"/>
        </w:tabs>
        <w:spacing w:before="0" w:after="0" w:line="295" w:lineRule="exact"/>
        <w:ind w:left="417" w:right="0" w:hanging="318"/>
        <w:jc w:val="left"/>
        <w:rPr>
          <w:color w:val="FF0000"/>
          <w:sz w:val="26"/>
        </w:rPr>
      </w:pPr>
      <w:r>
        <w:rPr>
          <w:color w:val="FF0000"/>
          <w:sz w:val="26"/>
          <w:shd w:val="clear" w:color="auto" w:fill="auto"/>
        </w:rPr>
        <w:t>CNTB tự do cạnh tran</w:t>
      </w:r>
      <w:r>
        <w:rPr>
          <w:color w:val="FF0000"/>
          <w:sz w:val="26"/>
        </w:rPr>
        <w:t>h và CNTB độc</w:t>
      </w:r>
      <w:r>
        <w:rPr>
          <w:color w:val="FF0000"/>
          <w:spacing w:val="-2"/>
          <w:sz w:val="26"/>
        </w:rPr>
        <w:t xml:space="preserve"> </w:t>
      </w:r>
      <w:r>
        <w:rPr>
          <w:color w:val="FF0000"/>
          <w:sz w:val="26"/>
        </w:rPr>
        <w:t>quyền</w:t>
      </w:r>
    </w:p>
    <w:p>
      <w:pPr>
        <w:pStyle w:val="7"/>
        <w:numPr>
          <w:ilvl w:val="0"/>
          <w:numId w:val="15"/>
        </w:numPr>
        <w:tabs>
          <w:tab w:val="left" w:pos="403"/>
        </w:tabs>
        <w:spacing w:before="2" w:after="0" w:line="240" w:lineRule="auto"/>
        <w:ind w:left="402" w:right="0" w:hanging="303"/>
        <w:jc w:val="left"/>
        <w:rPr>
          <w:sz w:val="26"/>
        </w:rPr>
      </w:pPr>
      <w:r>
        <w:rPr>
          <w:sz w:val="26"/>
        </w:rPr>
        <w:t>CNTB hiện đại và CNTB độc</w:t>
      </w:r>
      <w:r>
        <w:rPr>
          <w:spacing w:val="-3"/>
          <w:sz w:val="26"/>
        </w:rPr>
        <w:t xml:space="preserve"> </w:t>
      </w:r>
      <w:r>
        <w:rPr>
          <w:sz w:val="26"/>
        </w:rPr>
        <w:t>quyền</w:t>
      </w:r>
    </w:p>
    <w:p>
      <w:pPr>
        <w:pStyle w:val="7"/>
        <w:numPr>
          <w:ilvl w:val="0"/>
          <w:numId w:val="15"/>
        </w:numPr>
        <w:tabs>
          <w:tab w:val="left" w:pos="403"/>
        </w:tabs>
        <w:spacing w:before="1" w:after="0" w:line="298" w:lineRule="exact"/>
        <w:ind w:left="402" w:right="0" w:hanging="303"/>
        <w:jc w:val="left"/>
        <w:rPr>
          <w:sz w:val="26"/>
        </w:rPr>
      </w:pPr>
      <w:r>
        <w:rPr>
          <w:sz w:val="26"/>
        </w:rPr>
        <w:t>CNTB hiện đại và CNTB tự do cạnh</w:t>
      </w:r>
      <w:r>
        <w:rPr>
          <w:spacing w:val="-4"/>
          <w:sz w:val="26"/>
        </w:rPr>
        <w:t xml:space="preserve"> </w:t>
      </w:r>
      <w:r>
        <w:rPr>
          <w:sz w:val="26"/>
        </w:rPr>
        <w:t>tranh</w:t>
      </w:r>
    </w:p>
    <w:p>
      <w:pPr>
        <w:pStyle w:val="7"/>
        <w:numPr>
          <w:ilvl w:val="0"/>
          <w:numId w:val="15"/>
        </w:numPr>
        <w:tabs>
          <w:tab w:val="left" w:pos="418"/>
        </w:tabs>
        <w:spacing w:before="0" w:after="0" w:line="298" w:lineRule="exact"/>
        <w:ind w:left="417" w:right="0" w:hanging="318"/>
        <w:jc w:val="left"/>
        <w:rPr>
          <w:sz w:val="26"/>
        </w:rPr>
      </w:pPr>
      <w:r>
        <w:rPr>
          <w:sz w:val="26"/>
        </w:rPr>
        <w:t>CNTB ngày nay và CNTB độc</w:t>
      </w:r>
      <w:r>
        <w:rPr>
          <w:spacing w:val="-7"/>
          <w:sz w:val="26"/>
        </w:rPr>
        <w:t xml:space="preserve"> </w:t>
      </w:r>
      <w:r>
        <w:rPr>
          <w:sz w:val="26"/>
        </w:rPr>
        <w:t>quyền</w:t>
      </w:r>
    </w:p>
    <w:p>
      <w:pPr>
        <w:pStyle w:val="2"/>
        <w:numPr>
          <w:ilvl w:val="0"/>
          <w:numId w:val="16"/>
        </w:numPr>
        <w:tabs>
          <w:tab w:val="left" w:pos="490"/>
        </w:tabs>
        <w:spacing w:before="8" w:after="0" w:line="295" w:lineRule="exact"/>
        <w:ind w:left="489" w:right="0" w:hanging="390"/>
        <w:jc w:val="left"/>
      </w:pPr>
      <w:r>
        <w:t>Sự hình thành các tổ chức độc quyền dựa trên cơ sở chủ yếu trực tiếp</w:t>
      </w:r>
      <w:r>
        <w:rPr>
          <w:spacing w:val="-10"/>
        </w:rPr>
        <w:t xml:space="preserve"> </w:t>
      </w:r>
      <w:r>
        <w:t>nào?</w:t>
      </w:r>
    </w:p>
    <w:p>
      <w:pPr>
        <w:pStyle w:val="7"/>
        <w:numPr>
          <w:ilvl w:val="1"/>
          <w:numId w:val="16"/>
        </w:numPr>
        <w:tabs>
          <w:tab w:val="left" w:pos="418"/>
        </w:tabs>
        <w:spacing w:before="0" w:after="0" w:line="295" w:lineRule="exact"/>
        <w:ind w:left="417" w:right="0" w:hanging="318"/>
        <w:jc w:val="left"/>
        <w:rPr>
          <w:sz w:val="26"/>
        </w:rPr>
      </w:pPr>
      <w:r>
        <w:rPr>
          <w:sz w:val="26"/>
        </w:rPr>
        <w:t>Sản xuất nhỏ phân</w:t>
      </w:r>
      <w:r>
        <w:rPr>
          <w:spacing w:val="-5"/>
          <w:sz w:val="26"/>
        </w:rPr>
        <w:t xml:space="preserve"> </w:t>
      </w:r>
      <w:r>
        <w:rPr>
          <w:sz w:val="26"/>
        </w:rPr>
        <w:t>tán.</w:t>
      </w:r>
    </w:p>
    <w:p>
      <w:pPr>
        <w:pStyle w:val="7"/>
        <w:numPr>
          <w:ilvl w:val="1"/>
          <w:numId w:val="16"/>
        </w:numPr>
        <w:tabs>
          <w:tab w:val="left" w:pos="403"/>
        </w:tabs>
        <w:spacing w:before="1" w:after="0" w:line="298" w:lineRule="exact"/>
        <w:ind w:left="402" w:right="0" w:hanging="303"/>
        <w:jc w:val="left"/>
        <w:rPr>
          <w:color w:val="FF0000"/>
          <w:sz w:val="26"/>
        </w:rPr>
      </w:pPr>
      <w:r>
        <w:rPr>
          <w:color w:val="FF0000"/>
          <w:sz w:val="26"/>
        </w:rPr>
        <w:t>Tích tụ, tập trung sản xuất và sự ra đời của các xí nghiệp quy mô</w:t>
      </w:r>
      <w:r>
        <w:rPr>
          <w:color w:val="FF0000"/>
          <w:spacing w:val="-11"/>
          <w:sz w:val="26"/>
        </w:rPr>
        <w:t xml:space="preserve"> </w:t>
      </w:r>
      <w:r>
        <w:rPr>
          <w:color w:val="FF0000"/>
          <w:sz w:val="26"/>
        </w:rPr>
        <w:t>lớn.</w:t>
      </w:r>
    </w:p>
    <w:p>
      <w:pPr>
        <w:pStyle w:val="7"/>
        <w:numPr>
          <w:ilvl w:val="1"/>
          <w:numId w:val="16"/>
        </w:numPr>
        <w:tabs>
          <w:tab w:val="left" w:pos="403"/>
        </w:tabs>
        <w:spacing w:before="0" w:after="0" w:line="298" w:lineRule="exact"/>
        <w:ind w:left="402" w:right="0" w:hanging="303"/>
        <w:jc w:val="left"/>
        <w:rPr>
          <w:sz w:val="26"/>
        </w:rPr>
      </w:pPr>
      <w:r>
        <w:rPr>
          <w:sz w:val="26"/>
        </w:rPr>
        <w:t>Sự xuất hiện các thành tựu mới của khoa</w:t>
      </w:r>
      <w:r>
        <w:rPr>
          <w:spacing w:val="-4"/>
          <w:sz w:val="26"/>
        </w:rPr>
        <w:t xml:space="preserve"> </w:t>
      </w:r>
      <w:r>
        <w:rPr>
          <w:sz w:val="26"/>
        </w:rPr>
        <w:t>học.</w:t>
      </w:r>
    </w:p>
    <w:p>
      <w:pPr>
        <w:pStyle w:val="7"/>
        <w:numPr>
          <w:ilvl w:val="1"/>
          <w:numId w:val="16"/>
        </w:numPr>
        <w:tabs>
          <w:tab w:val="left" w:pos="418"/>
        </w:tabs>
        <w:spacing w:before="1" w:after="0" w:line="240" w:lineRule="auto"/>
        <w:ind w:left="417" w:right="0" w:hanging="318"/>
        <w:jc w:val="left"/>
        <w:rPr>
          <w:sz w:val="26"/>
        </w:rPr>
      </w:pPr>
      <w:r>
        <w:rPr>
          <w:sz w:val="26"/>
        </w:rPr>
        <w:t>Sự hoàn thiện quan hệ sản xuất tư bản chủ</w:t>
      </w:r>
      <w:r>
        <w:rPr>
          <w:spacing w:val="1"/>
          <w:sz w:val="26"/>
        </w:rPr>
        <w:t xml:space="preserve"> </w:t>
      </w:r>
      <w:r>
        <w:rPr>
          <w:sz w:val="26"/>
        </w:rPr>
        <w:t>nghĩa.</w:t>
      </w:r>
    </w:p>
    <w:p>
      <w:pPr>
        <w:pStyle w:val="2"/>
        <w:ind w:right="1494"/>
      </w:pPr>
      <w:r>
        <w:t>Câu 49. Nhà kinh điển nào sau đây nghiên cứu sâu về độc quyền và độc quyền nhà nước?</w:t>
      </w:r>
    </w:p>
    <w:p>
      <w:pPr>
        <w:pStyle w:val="7"/>
        <w:numPr>
          <w:ilvl w:val="0"/>
          <w:numId w:val="17"/>
        </w:numPr>
        <w:tabs>
          <w:tab w:val="left" w:pos="418"/>
        </w:tabs>
        <w:spacing w:before="0" w:after="0" w:line="291" w:lineRule="exact"/>
        <w:ind w:left="417" w:right="0" w:hanging="318"/>
        <w:jc w:val="left"/>
        <w:rPr>
          <w:color w:val="FF0000"/>
          <w:sz w:val="26"/>
        </w:rPr>
      </w:pPr>
      <w:r>
        <w:rPr>
          <w:color w:val="FF0000"/>
          <w:sz w:val="26"/>
        </w:rPr>
        <w:t>V.I.Lênin</w:t>
      </w:r>
    </w:p>
    <w:p>
      <w:pPr>
        <w:pStyle w:val="7"/>
        <w:numPr>
          <w:ilvl w:val="0"/>
          <w:numId w:val="17"/>
        </w:numPr>
        <w:tabs>
          <w:tab w:val="left" w:pos="403"/>
        </w:tabs>
        <w:spacing w:before="0" w:after="0" w:line="298" w:lineRule="exact"/>
        <w:ind w:left="402" w:right="0" w:hanging="303"/>
        <w:jc w:val="left"/>
        <w:rPr>
          <w:sz w:val="26"/>
        </w:rPr>
      </w:pPr>
      <w:r>
        <w:rPr>
          <w:sz w:val="26"/>
        </w:rPr>
        <w:t>C.Mác</w:t>
      </w:r>
    </w:p>
    <w:p>
      <w:pPr>
        <w:pStyle w:val="7"/>
        <w:numPr>
          <w:ilvl w:val="0"/>
          <w:numId w:val="17"/>
        </w:numPr>
        <w:tabs>
          <w:tab w:val="left" w:pos="403"/>
        </w:tabs>
        <w:spacing w:before="1" w:after="0" w:line="298" w:lineRule="exact"/>
        <w:ind w:left="402" w:right="0" w:hanging="303"/>
        <w:jc w:val="left"/>
        <w:rPr>
          <w:sz w:val="26"/>
        </w:rPr>
      </w:pPr>
      <w:r>
        <w:rPr>
          <w:sz w:val="26"/>
        </w:rPr>
        <w:t>Ph.Ăngghen</w:t>
      </w:r>
    </w:p>
    <w:p>
      <w:pPr>
        <w:pStyle w:val="7"/>
        <w:numPr>
          <w:ilvl w:val="0"/>
          <w:numId w:val="17"/>
        </w:numPr>
        <w:tabs>
          <w:tab w:val="left" w:pos="418"/>
        </w:tabs>
        <w:spacing w:before="0" w:after="0" w:line="298" w:lineRule="exact"/>
        <w:ind w:left="417" w:right="0" w:hanging="318"/>
        <w:jc w:val="left"/>
        <w:rPr>
          <w:sz w:val="26"/>
        </w:rPr>
      </w:pPr>
      <w:r>
        <w:rPr>
          <w:sz w:val="26"/>
        </w:rPr>
        <w:t>C.Mác và Ăng</w:t>
      </w:r>
      <w:r>
        <w:rPr>
          <w:spacing w:val="2"/>
          <w:sz w:val="26"/>
        </w:rPr>
        <w:t xml:space="preserve"> </w:t>
      </w:r>
      <w:r>
        <w:rPr>
          <w:sz w:val="26"/>
        </w:rPr>
        <w:t>ghen</w:t>
      </w:r>
    </w:p>
    <w:p>
      <w:pPr>
        <w:pStyle w:val="2"/>
        <w:spacing w:line="296" w:lineRule="exact"/>
      </w:pPr>
      <w:r>
        <w:t>Câu 50. Sự ra đời của tư bản tài chính là kết quả của sự phát triển:</w:t>
      </w:r>
    </w:p>
    <w:p>
      <w:pPr>
        <w:pStyle w:val="7"/>
        <w:numPr>
          <w:ilvl w:val="0"/>
          <w:numId w:val="18"/>
        </w:numPr>
        <w:tabs>
          <w:tab w:val="left" w:pos="418"/>
        </w:tabs>
        <w:spacing w:before="0" w:after="0" w:line="240" w:lineRule="auto"/>
        <w:ind w:left="100" w:right="1438" w:firstLine="0"/>
        <w:jc w:val="left"/>
        <w:rPr>
          <w:color w:val="FF0000"/>
          <w:sz w:val="26"/>
        </w:rPr>
      </w:pPr>
      <w:r>
        <w:rPr>
          <w:color w:val="FF0000"/>
          <w:sz w:val="26"/>
        </w:rPr>
        <w:t>Quá trình xâm nhập liên kết giữa độc quyền trong ngân hàng với độc quyền trong</w:t>
      </w:r>
      <w:r>
        <w:rPr>
          <w:color w:val="FF0000"/>
          <w:spacing w:val="-39"/>
          <w:sz w:val="26"/>
        </w:rPr>
        <w:t xml:space="preserve"> </w:t>
      </w:r>
      <w:r>
        <w:rPr>
          <w:color w:val="FF0000"/>
          <w:sz w:val="26"/>
        </w:rPr>
        <w:t>công nghiệp</w:t>
      </w:r>
    </w:p>
    <w:p>
      <w:pPr>
        <w:pStyle w:val="7"/>
        <w:numPr>
          <w:ilvl w:val="0"/>
          <w:numId w:val="18"/>
        </w:numPr>
        <w:tabs>
          <w:tab w:val="left" w:pos="403"/>
        </w:tabs>
        <w:spacing w:before="0" w:after="0" w:line="298" w:lineRule="exact"/>
        <w:ind w:left="402" w:right="0" w:hanging="303"/>
        <w:jc w:val="left"/>
        <w:rPr>
          <w:sz w:val="26"/>
        </w:rPr>
      </w:pPr>
      <w:r>
        <w:rPr>
          <w:sz w:val="26"/>
        </w:rPr>
        <w:t>Là sự kết hợp giữa tư bản cho vay và tư bản độc quyền trong lĩnh vực công</w:t>
      </w:r>
      <w:r>
        <w:rPr>
          <w:spacing w:val="-17"/>
          <w:sz w:val="26"/>
        </w:rPr>
        <w:t xml:space="preserve"> </w:t>
      </w:r>
      <w:r>
        <w:rPr>
          <w:sz w:val="26"/>
        </w:rPr>
        <w:t>nghiệp</w:t>
      </w:r>
    </w:p>
    <w:p>
      <w:pPr>
        <w:pStyle w:val="7"/>
        <w:numPr>
          <w:ilvl w:val="0"/>
          <w:numId w:val="18"/>
        </w:numPr>
        <w:tabs>
          <w:tab w:val="left" w:pos="403"/>
        </w:tabs>
        <w:spacing w:before="0" w:after="0" w:line="298" w:lineRule="exact"/>
        <w:ind w:left="402" w:right="0" w:hanging="303"/>
        <w:jc w:val="left"/>
        <w:rPr>
          <w:sz w:val="26"/>
        </w:rPr>
      </w:pPr>
      <w:r>
        <w:rPr>
          <w:sz w:val="26"/>
        </w:rPr>
        <w:t>Sự phát triển của thị trường tài</w:t>
      </w:r>
      <w:r>
        <w:rPr>
          <w:spacing w:val="-3"/>
          <w:sz w:val="26"/>
        </w:rPr>
        <w:t xml:space="preserve"> </w:t>
      </w:r>
      <w:r>
        <w:rPr>
          <w:sz w:val="26"/>
        </w:rPr>
        <w:t>chính</w:t>
      </w:r>
    </w:p>
    <w:p>
      <w:pPr>
        <w:pStyle w:val="7"/>
        <w:numPr>
          <w:ilvl w:val="0"/>
          <w:numId w:val="18"/>
        </w:numPr>
        <w:tabs>
          <w:tab w:val="left" w:pos="418"/>
        </w:tabs>
        <w:spacing w:before="0" w:after="0" w:line="240" w:lineRule="auto"/>
        <w:ind w:left="417" w:right="0" w:hanging="318"/>
        <w:jc w:val="left"/>
        <w:rPr>
          <w:sz w:val="26"/>
        </w:rPr>
      </w:pPr>
      <w:r>
        <w:rPr>
          <w:sz w:val="26"/>
        </w:rPr>
        <w:t>Độc quyền ngân hàng ngày càng lớn mạnh trong nền kinh</w:t>
      </w:r>
      <w:r>
        <w:rPr>
          <w:spacing w:val="-9"/>
          <w:sz w:val="26"/>
        </w:rPr>
        <w:t xml:space="preserve"> </w:t>
      </w:r>
      <w:r>
        <w:rPr>
          <w:sz w:val="26"/>
        </w:rPr>
        <w:t>tế</w:t>
      </w:r>
    </w:p>
    <w:p>
      <w:pPr>
        <w:pStyle w:val="2"/>
        <w:tabs>
          <w:tab w:val="left" w:pos="10799"/>
        </w:tabs>
        <w:spacing w:before="4" w:line="296" w:lineRule="exact"/>
      </w:pPr>
      <w:r>
        <w:t>Câu 51. Kh</w:t>
      </w:r>
      <w:r>
        <w:rPr>
          <w:shd w:val="clear" w:color="auto" w:fill="auto"/>
        </w:rPr>
        <w:t>ẳng định nào dưới đây là</w:t>
      </w:r>
      <w:r>
        <w:rPr>
          <w:spacing w:val="-19"/>
          <w:shd w:val="clear" w:color="auto" w:fill="auto"/>
        </w:rPr>
        <w:t xml:space="preserve"> </w:t>
      </w:r>
      <w:r>
        <w:rPr>
          <w:shd w:val="clear" w:color="auto" w:fill="auto"/>
        </w:rPr>
        <w:t>đúng?</w:t>
      </w:r>
      <w:r>
        <w:rPr>
          <w:shd w:val="clear" w:color="auto" w:fill="auto"/>
        </w:rPr>
        <w:tab/>
      </w:r>
    </w:p>
    <w:p>
      <w:pPr>
        <w:pStyle w:val="5"/>
        <w:spacing w:line="296" w:lineRule="exact"/>
        <w:ind w:left="100" w:firstLine="0"/>
        <w:rPr>
          <w:color w:val="FF0000"/>
        </w:rPr>
      </w:pPr>
      <w:r>
        <w:rPr>
          <w:color w:val="FF0000"/>
        </w:rPr>
        <w:t>A.Lợi nhuận độc quyền cao hơn lợi nhuận bình quân</w:t>
      </w:r>
    </w:p>
    <w:p>
      <w:pPr>
        <w:pStyle w:val="7"/>
        <w:numPr>
          <w:ilvl w:val="0"/>
          <w:numId w:val="19"/>
        </w:numPr>
        <w:tabs>
          <w:tab w:val="left" w:pos="403"/>
        </w:tabs>
        <w:spacing w:before="1" w:after="0" w:line="298" w:lineRule="exact"/>
        <w:ind w:left="402" w:right="0" w:hanging="303"/>
        <w:jc w:val="left"/>
        <w:rPr>
          <w:sz w:val="26"/>
        </w:rPr>
      </w:pPr>
      <w:r>
        <w:rPr>
          <w:sz w:val="26"/>
        </w:rPr>
        <w:t>Lợi nhuận độc quyền thấp hơn lợi nhuận bình</w:t>
      </w:r>
      <w:r>
        <w:rPr>
          <w:spacing w:val="-7"/>
          <w:sz w:val="26"/>
        </w:rPr>
        <w:t xml:space="preserve"> </w:t>
      </w:r>
      <w:r>
        <w:rPr>
          <w:sz w:val="26"/>
        </w:rPr>
        <w:t>quân</w:t>
      </w:r>
    </w:p>
    <w:p>
      <w:pPr>
        <w:pStyle w:val="7"/>
        <w:numPr>
          <w:ilvl w:val="0"/>
          <w:numId w:val="19"/>
        </w:numPr>
        <w:tabs>
          <w:tab w:val="left" w:pos="403"/>
        </w:tabs>
        <w:spacing w:before="0" w:after="0" w:line="298" w:lineRule="exact"/>
        <w:ind w:left="402" w:right="0" w:hanging="303"/>
        <w:jc w:val="left"/>
        <w:rPr>
          <w:sz w:val="26"/>
        </w:rPr>
      </w:pPr>
      <w:r>
        <w:rPr>
          <w:sz w:val="26"/>
        </w:rPr>
        <w:t>Lợi nhuận độc quyền là mục tiêu theo đuổi của nhà nước tư</w:t>
      </w:r>
      <w:r>
        <w:rPr>
          <w:spacing w:val="-6"/>
          <w:sz w:val="26"/>
        </w:rPr>
        <w:t xml:space="preserve"> </w:t>
      </w:r>
      <w:r>
        <w:rPr>
          <w:sz w:val="26"/>
        </w:rPr>
        <w:t>sản</w:t>
      </w:r>
    </w:p>
    <w:p>
      <w:pPr>
        <w:pStyle w:val="7"/>
        <w:numPr>
          <w:ilvl w:val="0"/>
          <w:numId w:val="19"/>
        </w:numPr>
        <w:tabs>
          <w:tab w:val="left" w:pos="418"/>
        </w:tabs>
        <w:spacing w:before="1" w:after="0" w:line="240" w:lineRule="auto"/>
        <w:ind w:left="417" w:right="0" w:hanging="318"/>
        <w:jc w:val="left"/>
        <w:rPr>
          <w:sz w:val="26"/>
        </w:rPr>
      </w:pPr>
      <w:r>
        <w:rPr>
          <w:sz w:val="26"/>
        </w:rPr>
        <w:t xml:space="preserve">Lợi nhuận độc quyền góp phần bình quân hóa </w:t>
      </w:r>
      <w:r>
        <w:rPr>
          <w:spacing w:val="3"/>
          <w:sz w:val="26"/>
        </w:rPr>
        <w:t xml:space="preserve">tỷ </w:t>
      </w:r>
      <w:r>
        <w:rPr>
          <w:sz w:val="26"/>
        </w:rPr>
        <w:t>suất lợi nhuận bình</w:t>
      </w:r>
      <w:r>
        <w:rPr>
          <w:spacing w:val="-20"/>
          <w:sz w:val="26"/>
        </w:rPr>
        <w:t xml:space="preserve"> </w:t>
      </w:r>
      <w:r>
        <w:rPr>
          <w:sz w:val="26"/>
        </w:rPr>
        <w:t>quân</w:t>
      </w:r>
    </w:p>
    <w:p>
      <w:pPr>
        <w:pStyle w:val="2"/>
        <w:numPr>
          <w:ilvl w:val="0"/>
          <w:numId w:val="20"/>
        </w:numPr>
        <w:tabs>
          <w:tab w:val="left" w:pos="490"/>
        </w:tabs>
        <w:spacing w:before="6" w:after="0" w:line="296" w:lineRule="exact"/>
        <w:ind w:left="489" w:right="0" w:hanging="390"/>
        <w:jc w:val="left"/>
      </w:pPr>
      <w:r>
        <w:t>Tư bản tài chính là</w:t>
      </w:r>
      <w:r>
        <w:rPr>
          <w:spacing w:val="-6"/>
        </w:rPr>
        <w:t xml:space="preserve"> </w:t>
      </w:r>
      <w:r>
        <w:t>gì?</w:t>
      </w:r>
    </w:p>
    <w:p>
      <w:pPr>
        <w:pStyle w:val="7"/>
        <w:numPr>
          <w:ilvl w:val="0"/>
          <w:numId w:val="21"/>
        </w:numPr>
        <w:tabs>
          <w:tab w:val="left" w:pos="418"/>
        </w:tabs>
        <w:spacing w:before="0" w:after="0" w:line="240" w:lineRule="auto"/>
        <w:ind w:left="100" w:right="1611" w:firstLine="0"/>
        <w:jc w:val="left"/>
        <w:rPr>
          <w:color w:val="FF0000"/>
          <w:sz w:val="26"/>
        </w:rPr>
      </w:pPr>
      <w:r>
        <w:rPr>
          <w:color w:val="FF0000"/>
          <w:sz w:val="26"/>
        </w:rPr>
        <w:t>Là kết quả của sự hợp nhất giữa tư bản ngân hàng của một số ít ngân hàng độc</w:t>
      </w:r>
      <w:r>
        <w:rPr>
          <w:color w:val="FF0000"/>
          <w:spacing w:val="-24"/>
          <w:sz w:val="26"/>
        </w:rPr>
        <w:t xml:space="preserve"> </w:t>
      </w:r>
      <w:r>
        <w:rPr>
          <w:color w:val="FF0000"/>
          <w:sz w:val="26"/>
        </w:rPr>
        <w:t>quyền lớn nhất, với tư bản của những liên minh độc quyền các nhà công</w:t>
      </w:r>
      <w:r>
        <w:rPr>
          <w:color w:val="FF0000"/>
          <w:spacing w:val="-6"/>
          <w:sz w:val="26"/>
        </w:rPr>
        <w:t xml:space="preserve"> </w:t>
      </w:r>
      <w:r>
        <w:rPr>
          <w:color w:val="FF0000"/>
          <w:sz w:val="26"/>
        </w:rPr>
        <w:t>nghiệp.</w:t>
      </w:r>
    </w:p>
    <w:p>
      <w:pPr>
        <w:pStyle w:val="7"/>
        <w:numPr>
          <w:ilvl w:val="0"/>
          <w:numId w:val="21"/>
        </w:numPr>
        <w:tabs>
          <w:tab w:val="left" w:pos="403"/>
        </w:tabs>
        <w:spacing w:before="0" w:after="0" w:line="299" w:lineRule="exact"/>
        <w:ind w:left="402" w:right="0" w:hanging="303"/>
        <w:jc w:val="left"/>
        <w:rPr>
          <w:sz w:val="26"/>
        </w:rPr>
      </w:pPr>
      <w:r>
        <w:rPr>
          <w:sz w:val="26"/>
        </w:rPr>
        <w:t>Là tư bản do sự liên kết về tài chính giữa các nhà tư bản hợp</w:t>
      </w:r>
      <w:r>
        <w:rPr>
          <w:spacing w:val="-13"/>
          <w:sz w:val="26"/>
        </w:rPr>
        <w:t xml:space="preserve"> </w:t>
      </w:r>
      <w:r>
        <w:rPr>
          <w:sz w:val="26"/>
        </w:rPr>
        <w:t>thành.</w:t>
      </w:r>
    </w:p>
    <w:p>
      <w:pPr>
        <w:spacing w:after="0" w:line="299" w:lineRule="exact"/>
        <w:jc w:val="left"/>
        <w:rPr>
          <w:sz w:val="26"/>
        </w:rPr>
        <w:sectPr>
          <w:pgSz w:w="12240" w:h="15840"/>
          <w:pgMar w:top="1380" w:right="0" w:bottom="1260" w:left="1340" w:header="0" w:footer="1068" w:gutter="0"/>
          <w:cols w:space="720" w:num="1"/>
        </w:sectPr>
      </w:pPr>
    </w:p>
    <w:p>
      <w:pPr>
        <w:pStyle w:val="7"/>
        <w:numPr>
          <w:ilvl w:val="0"/>
          <w:numId w:val="21"/>
        </w:numPr>
        <w:tabs>
          <w:tab w:val="left" w:pos="403"/>
        </w:tabs>
        <w:spacing w:before="72" w:after="0" w:line="240" w:lineRule="auto"/>
        <w:ind w:left="402" w:right="0" w:hanging="303"/>
        <w:jc w:val="left"/>
        <w:rPr>
          <w:sz w:val="26"/>
        </w:rPr>
      </w:pPr>
      <w:r>
        <w:rPr>
          <w:sz w:val="26"/>
        </w:rPr>
        <w:t>Là những tư bản đầu tư trong lĩnh vực tài</w:t>
      </w:r>
      <w:r>
        <w:rPr>
          <w:spacing w:val="-7"/>
          <w:sz w:val="26"/>
        </w:rPr>
        <w:t xml:space="preserve"> </w:t>
      </w:r>
      <w:r>
        <w:rPr>
          <w:sz w:val="26"/>
        </w:rPr>
        <w:t>chính.</w:t>
      </w:r>
    </w:p>
    <w:p>
      <w:pPr>
        <w:pStyle w:val="7"/>
        <w:numPr>
          <w:ilvl w:val="0"/>
          <w:numId w:val="21"/>
        </w:numPr>
        <w:tabs>
          <w:tab w:val="left" w:pos="418"/>
        </w:tabs>
        <w:spacing w:before="2" w:after="0" w:line="240" w:lineRule="auto"/>
        <w:ind w:left="417" w:right="0" w:hanging="318"/>
        <w:jc w:val="left"/>
        <w:rPr>
          <w:sz w:val="26"/>
        </w:rPr>
      </w:pPr>
      <w:r>
        <w:rPr>
          <w:sz w:val="26"/>
        </w:rPr>
        <w:t>Là kết quả hợp nhất giữa tư bản sản xuất và tư bản ngân</w:t>
      </w:r>
      <w:r>
        <w:rPr>
          <w:spacing w:val="-19"/>
          <w:sz w:val="26"/>
        </w:rPr>
        <w:t xml:space="preserve"> </w:t>
      </w:r>
      <w:r>
        <w:rPr>
          <w:sz w:val="26"/>
        </w:rPr>
        <w:t>hàng.</w:t>
      </w:r>
    </w:p>
    <w:p>
      <w:pPr>
        <w:pStyle w:val="2"/>
        <w:numPr>
          <w:ilvl w:val="0"/>
          <w:numId w:val="20"/>
        </w:numPr>
        <w:tabs>
          <w:tab w:val="left" w:pos="490"/>
        </w:tabs>
        <w:spacing w:before="5" w:after="0" w:line="296" w:lineRule="exact"/>
        <w:ind w:left="489" w:right="0" w:hanging="390"/>
        <w:jc w:val="left"/>
      </w:pPr>
      <w:r>
        <w:t>Sự ra đời của độc quyền nhà nước nhằm mục đích</w:t>
      </w:r>
      <w:r>
        <w:rPr>
          <w:spacing w:val="-19"/>
        </w:rPr>
        <w:t xml:space="preserve"> </w:t>
      </w:r>
      <w:r>
        <w:t>gì?</w:t>
      </w:r>
    </w:p>
    <w:p>
      <w:pPr>
        <w:pStyle w:val="7"/>
        <w:numPr>
          <w:ilvl w:val="0"/>
          <w:numId w:val="22"/>
        </w:numPr>
        <w:tabs>
          <w:tab w:val="left" w:pos="422"/>
        </w:tabs>
        <w:spacing w:before="0" w:after="0" w:line="240" w:lineRule="auto"/>
        <w:ind w:left="100" w:right="1436" w:firstLine="0"/>
        <w:jc w:val="left"/>
        <w:rPr>
          <w:color w:val="FF0000"/>
          <w:sz w:val="26"/>
        </w:rPr>
      </w:pPr>
      <w:r>
        <w:rPr>
          <w:color w:val="FF0000"/>
          <w:sz w:val="26"/>
        </w:rPr>
        <w:t>Phục vụ lợi ích của tổ chức độc quyền tư nhân và tiếp tục duy trì, phát triển chủ nghĩa tư</w:t>
      </w:r>
      <w:r>
        <w:rPr>
          <w:color w:val="FF0000"/>
          <w:spacing w:val="-1"/>
          <w:sz w:val="26"/>
        </w:rPr>
        <w:t xml:space="preserve"> </w:t>
      </w:r>
      <w:r>
        <w:rPr>
          <w:color w:val="FF0000"/>
          <w:sz w:val="26"/>
        </w:rPr>
        <w:t>bản</w:t>
      </w:r>
    </w:p>
    <w:p>
      <w:pPr>
        <w:pStyle w:val="7"/>
        <w:numPr>
          <w:ilvl w:val="0"/>
          <w:numId w:val="22"/>
        </w:numPr>
        <w:tabs>
          <w:tab w:val="left" w:pos="403"/>
        </w:tabs>
        <w:spacing w:before="0" w:after="0" w:line="298" w:lineRule="exact"/>
        <w:ind w:left="402" w:right="0" w:hanging="303"/>
        <w:jc w:val="left"/>
        <w:rPr>
          <w:sz w:val="26"/>
        </w:rPr>
      </w:pPr>
      <w:r>
        <w:rPr>
          <w:sz w:val="26"/>
        </w:rPr>
        <w:t>Phục vụ lợi ích của tổ chức độc quyền tư</w:t>
      </w:r>
      <w:r>
        <w:rPr>
          <w:spacing w:val="-6"/>
          <w:sz w:val="26"/>
        </w:rPr>
        <w:t xml:space="preserve"> </w:t>
      </w:r>
      <w:r>
        <w:rPr>
          <w:sz w:val="26"/>
        </w:rPr>
        <w:t>nhân.</w:t>
      </w:r>
    </w:p>
    <w:p>
      <w:pPr>
        <w:pStyle w:val="7"/>
        <w:numPr>
          <w:ilvl w:val="0"/>
          <w:numId w:val="22"/>
        </w:numPr>
        <w:tabs>
          <w:tab w:val="left" w:pos="403"/>
        </w:tabs>
        <w:spacing w:before="0" w:after="0" w:line="298" w:lineRule="exact"/>
        <w:ind w:left="402" w:right="0" w:hanging="303"/>
        <w:jc w:val="left"/>
        <w:rPr>
          <w:sz w:val="26"/>
        </w:rPr>
      </w:pPr>
      <w:r>
        <w:rPr>
          <w:sz w:val="26"/>
        </w:rPr>
        <w:t>Phục vụ lợi ích của nhà nước tư</w:t>
      </w:r>
      <w:r>
        <w:rPr>
          <w:spacing w:val="-4"/>
          <w:sz w:val="26"/>
        </w:rPr>
        <w:t xml:space="preserve"> </w:t>
      </w:r>
      <w:r>
        <w:rPr>
          <w:sz w:val="26"/>
        </w:rPr>
        <w:t>sản.</w:t>
      </w:r>
    </w:p>
    <w:p>
      <w:pPr>
        <w:pStyle w:val="7"/>
        <w:numPr>
          <w:ilvl w:val="0"/>
          <w:numId w:val="22"/>
        </w:numPr>
        <w:tabs>
          <w:tab w:val="left" w:pos="418"/>
        </w:tabs>
        <w:spacing w:before="0" w:after="0" w:line="240" w:lineRule="auto"/>
        <w:ind w:left="417" w:right="0" w:hanging="318"/>
        <w:jc w:val="left"/>
        <w:rPr>
          <w:sz w:val="26"/>
        </w:rPr>
      </w:pPr>
      <w:r>
        <w:rPr>
          <w:sz w:val="26"/>
        </w:rPr>
        <w:t>Phục vụ lợi ích của chủ nghĩa tư</w:t>
      </w:r>
      <w:r>
        <w:rPr>
          <w:spacing w:val="-4"/>
          <w:sz w:val="26"/>
        </w:rPr>
        <w:t xml:space="preserve"> </w:t>
      </w:r>
      <w:r>
        <w:rPr>
          <w:sz w:val="26"/>
        </w:rPr>
        <w:t>bản</w:t>
      </w:r>
    </w:p>
    <w:p>
      <w:pPr>
        <w:pStyle w:val="2"/>
        <w:numPr>
          <w:ilvl w:val="0"/>
          <w:numId w:val="20"/>
        </w:numPr>
        <w:tabs>
          <w:tab w:val="left" w:pos="557"/>
        </w:tabs>
        <w:spacing w:before="7" w:after="0" w:line="295" w:lineRule="exact"/>
        <w:ind w:left="556" w:right="0" w:hanging="392"/>
        <w:jc w:val="left"/>
      </w:pPr>
      <w:r>
        <w:t>Xuất khẩu hàng hoá</w:t>
      </w:r>
      <w:r>
        <w:rPr>
          <w:spacing w:val="1"/>
        </w:rPr>
        <w:t xml:space="preserve"> </w:t>
      </w:r>
      <w:r>
        <w:t>là:</w:t>
      </w:r>
    </w:p>
    <w:p>
      <w:pPr>
        <w:pStyle w:val="7"/>
        <w:numPr>
          <w:ilvl w:val="0"/>
          <w:numId w:val="23"/>
        </w:numPr>
        <w:tabs>
          <w:tab w:val="left" w:pos="418"/>
        </w:tabs>
        <w:spacing w:before="0" w:after="0" w:line="295" w:lineRule="exact"/>
        <w:ind w:left="417" w:right="0" w:hanging="318"/>
        <w:jc w:val="left"/>
        <w:rPr>
          <w:color w:val="FF0000"/>
          <w:sz w:val="26"/>
        </w:rPr>
      </w:pPr>
      <w:r>
        <w:rPr>
          <w:color w:val="FF0000"/>
          <w:sz w:val="26"/>
        </w:rPr>
        <w:t>Đưa hàng hoá ra bán ở nước ngoài để thực hiện giá</w:t>
      </w:r>
      <w:r>
        <w:rPr>
          <w:color w:val="FF0000"/>
          <w:spacing w:val="-9"/>
          <w:sz w:val="26"/>
        </w:rPr>
        <w:t xml:space="preserve"> </w:t>
      </w:r>
      <w:r>
        <w:rPr>
          <w:color w:val="FF0000"/>
          <w:sz w:val="26"/>
        </w:rPr>
        <w:t>trị</w:t>
      </w:r>
    </w:p>
    <w:p>
      <w:pPr>
        <w:pStyle w:val="7"/>
        <w:numPr>
          <w:ilvl w:val="0"/>
          <w:numId w:val="23"/>
        </w:numPr>
        <w:tabs>
          <w:tab w:val="left" w:pos="403"/>
        </w:tabs>
        <w:spacing w:before="1" w:after="0" w:line="298" w:lineRule="exact"/>
        <w:ind w:left="402" w:right="0" w:hanging="303"/>
        <w:jc w:val="left"/>
        <w:rPr>
          <w:sz w:val="26"/>
        </w:rPr>
      </w:pPr>
      <w:r>
        <w:rPr>
          <w:sz w:val="26"/>
        </w:rPr>
        <w:t>Đưa hàng hoá ra nước</w:t>
      </w:r>
      <w:r>
        <w:rPr>
          <w:spacing w:val="-5"/>
          <w:sz w:val="26"/>
        </w:rPr>
        <w:t xml:space="preserve"> </w:t>
      </w:r>
      <w:r>
        <w:rPr>
          <w:sz w:val="26"/>
        </w:rPr>
        <w:t>ngoài</w:t>
      </w:r>
    </w:p>
    <w:p>
      <w:pPr>
        <w:pStyle w:val="7"/>
        <w:numPr>
          <w:ilvl w:val="0"/>
          <w:numId w:val="23"/>
        </w:numPr>
        <w:tabs>
          <w:tab w:val="left" w:pos="403"/>
        </w:tabs>
        <w:spacing w:before="0" w:after="0" w:line="298" w:lineRule="exact"/>
        <w:ind w:left="402" w:right="0" w:hanging="303"/>
        <w:jc w:val="left"/>
        <w:rPr>
          <w:sz w:val="26"/>
        </w:rPr>
      </w:pPr>
      <w:r>
        <w:rPr>
          <w:sz w:val="26"/>
        </w:rPr>
        <w:t>Xuất khẩu giá trị ra nước</w:t>
      </w:r>
      <w:r>
        <w:rPr>
          <w:spacing w:val="-3"/>
          <w:sz w:val="26"/>
        </w:rPr>
        <w:t xml:space="preserve"> </w:t>
      </w:r>
      <w:r>
        <w:rPr>
          <w:sz w:val="26"/>
        </w:rPr>
        <w:t>ngoài</w:t>
      </w:r>
    </w:p>
    <w:p>
      <w:pPr>
        <w:pStyle w:val="7"/>
        <w:numPr>
          <w:ilvl w:val="0"/>
          <w:numId w:val="23"/>
        </w:numPr>
        <w:tabs>
          <w:tab w:val="left" w:pos="418"/>
        </w:tabs>
        <w:spacing w:before="1" w:after="0" w:line="240" w:lineRule="auto"/>
        <w:ind w:left="417" w:right="0" w:hanging="318"/>
        <w:jc w:val="left"/>
        <w:rPr>
          <w:sz w:val="26"/>
        </w:rPr>
      </w:pPr>
      <w:r>
        <w:rPr>
          <w:sz w:val="26"/>
        </w:rPr>
        <w:t>Tất cả các đáp án còn</w:t>
      </w:r>
      <w:r>
        <w:rPr>
          <w:spacing w:val="-4"/>
          <w:sz w:val="26"/>
        </w:rPr>
        <w:t xml:space="preserve"> </w:t>
      </w:r>
      <w:r>
        <w:rPr>
          <w:sz w:val="26"/>
        </w:rPr>
        <w:t>lại</w:t>
      </w:r>
    </w:p>
    <w:p>
      <w:pPr>
        <w:pStyle w:val="5"/>
        <w:spacing w:before="11" w:line="240" w:lineRule="auto"/>
        <w:ind w:left="0" w:firstLine="0"/>
        <w:rPr>
          <w:sz w:val="18"/>
        </w:rPr>
      </w:pPr>
    </w:p>
    <w:p>
      <w:pPr>
        <w:pStyle w:val="2"/>
        <w:spacing w:before="88"/>
        <w:ind w:left="187" w:right="1528"/>
        <w:jc w:val="center"/>
      </w:pPr>
      <w:r>
        <w:t>CHƯƠNG 5</w:t>
      </w:r>
    </w:p>
    <w:p>
      <w:pPr>
        <w:spacing w:before="1"/>
        <w:ind w:left="189" w:right="1528" w:firstLine="0"/>
        <w:jc w:val="center"/>
        <w:rPr>
          <w:b/>
          <w:sz w:val="26"/>
        </w:rPr>
      </w:pPr>
      <w:r>
        <w:rPr>
          <w:b/>
          <w:sz w:val="26"/>
        </w:rPr>
        <w:t>KINH TẾ THỊ TRƯỜNG ĐỊNH HƯỚNG XÃ HỘI CHỦ NGHĨA VÀ CÁC QUAN HỆ LỢI ÍCH KINH TẾ Ở VIỆT NAM</w:t>
      </w:r>
    </w:p>
    <w:p>
      <w:pPr>
        <w:pStyle w:val="7"/>
        <w:numPr>
          <w:ilvl w:val="0"/>
          <w:numId w:val="20"/>
        </w:numPr>
        <w:tabs>
          <w:tab w:val="left" w:pos="490"/>
        </w:tabs>
        <w:spacing w:before="0" w:after="0" w:line="294" w:lineRule="exact"/>
        <w:ind w:left="489" w:right="0" w:hanging="390"/>
        <w:jc w:val="left"/>
        <w:rPr>
          <w:b/>
          <w:sz w:val="26"/>
        </w:rPr>
      </w:pPr>
      <w:r>
        <w:rPr>
          <w:b/>
          <w:sz w:val="26"/>
        </w:rPr>
        <w:t>Quan niệm nào không đúng về kinh tế thị</w:t>
      </w:r>
      <w:r>
        <w:rPr>
          <w:b/>
          <w:spacing w:val="-9"/>
          <w:sz w:val="26"/>
        </w:rPr>
        <w:t xml:space="preserve"> </w:t>
      </w:r>
      <w:r>
        <w:rPr>
          <w:b/>
          <w:sz w:val="26"/>
        </w:rPr>
        <w:t>trường?</w:t>
      </w:r>
    </w:p>
    <w:p>
      <w:pPr>
        <w:pStyle w:val="7"/>
        <w:numPr>
          <w:ilvl w:val="1"/>
          <w:numId w:val="20"/>
        </w:numPr>
        <w:tabs>
          <w:tab w:val="left" w:pos="418"/>
        </w:tabs>
        <w:spacing w:before="0" w:after="0" w:line="295" w:lineRule="exact"/>
        <w:ind w:left="417" w:right="0" w:hanging="318"/>
        <w:jc w:val="left"/>
        <w:rPr>
          <w:color w:val="FF0000"/>
          <w:sz w:val="26"/>
        </w:rPr>
      </w:pPr>
      <w:r>
        <w:rPr>
          <w:color w:val="FF0000"/>
          <w:sz w:val="26"/>
        </w:rPr>
        <w:t>Kinh tế thị trường là sản phẩm của Chủ nghĩa tư</w:t>
      </w:r>
      <w:r>
        <w:rPr>
          <w:color w:val="FF0000"/>
          <w:spacing w:val="-4"/>
          <w:sz w:val="26"/>
        </w:rPr>
        <w:t xml:space="preserve"> </w:t>
      </w:r>
      <w:r>
        <w:rPr>
          <w:color w:val="FF0000"/>
          <w:sz w:val="26"/>
        </w:rPr>
        <w:t>bản</w:t>
      </w:r>
    </w:p>
    <w:p>
      <w:pPr>
        <w:pStyle w:val="7"/>
        <w:numPr>
          <w:ilvl w:val="1"/>
          <w:numId w:val="20"/>
        </w:numPr>
        <w:tabs>
          <w:tab w:val="left" w:pos="403"/>
        </w:tabs>
        <w:spacing w:before="1" w:after="0" w:line="298" w:lineRule="exact"/>
        <w:ind w:left="402" w:right="0" w:hanging="303"/>
        <w:jc w:val="left"/>
        <w:rPr>
          <w:sz w:val="26"/>
          <w:shd w:val="clear" w:color="auto" w:fill="auto"/>
        </w:rPr>
      </w:pPr>
      <w:r>
        <w:rPr>
          <w:sz w:val="26"/>
        </w:rPr>
        <w:t>Không</w:t>
      </w:r>
      <w:r>
        <w:rPr>
          <w:sz w:val="26"/>
          <w:shd w:val="clear" w:color="auto" w:fill="auto"/>
        </w:rPr>
        <w:t xml:space="preserve"> có nền kinh tế thị trường chung cho mọi quốc</w:t>
      </w:r>
      <w:r>
        <w:rPr>
          <w:spacing w:val="-7"/>
          <w:sz w:val="26"/>
          <w:shd w:val="clear" w:color="auto" w:fill="auto"/>
        </w:rPr>
        <w:t xml:space="preserve"> </w:t>
      </w:r>
      <w:r>
        <w:rPr>
          <w:sz w:val="26"/>
          <w:shd w:val="clear" w:color="auto" w:fill="auto"/>
        </w:rPr>
        <w:t>gia</w:t>
      </w:r>
    </w:p>
    <w:p>
      <w:pPr>
        <w:pStyle w:val="7"/>
        <w:numPr>
          <w:ilvl w:val="1"/>
          <w:numId w:val="20"/>
        </w:numPr>
        <w:tabs>
          <w:tab w:val="left" w:pos="403"/>
          <w:tab w:val="left" w:pos="10899"/>
        </w:tabs>
        <w:spacing w:before="0" w:after="0" w:line="298" w:lineRule="exact"/>
        <w:ind w:left="402" w:right="0" w:hanging="303"/>
        <w:jc w:val="left"/>
        <w:rPr>
          <w:sz w:val="26"/>
          <w:shd w:val="clear" w:color="auto" w:fill="auto"/>
        </w:rPr>
      </w:pPr>
      <w:r>
        <w:rPr>
          <w:sz w:val="26"/>
          <w:shd w:val="clear" w:color="auto" w:fill="auto"/>
        </w:rPr>
        <w:t>Kinh tế thị trường là hình thức phát triển cao của nền kinh tế hàng</w:t>
      </w:r>
      <w:r>
        <w:rPr>
          <w:spacing w:val="-21"/>
          <w:sz w:val="26"/>
          <w:shd w:val="clear" w:color="auto" w:fill="auto"/>
        </w:rPr>
        <w:t xml:space="preserve"> </w:t>
      </w:r>
      <w:r>
        <w:rPr>
          <w:sz w:val="26"/>
          <w:shd w:val="clear" w:color="auto" w:fill="auto"/>
        </w:rPr>
        <w:t>hóa</w:t>
      </w:r>
      <w:r>
        <w:rPr>
          <w:sz w:val="26"/>
          <w:shd w:val="clear" w:color="auto" w:fill="auto"/>
        </w:rPr>
        <w:tab/>
      </w:r>
    </w:p>
    <w:p>
      <w:pPr>
        <w:pStyle w:val="7"/>
        <w:numPr>
          <w:ilvl w:val="1"/>
          <w:numId w:val="20"/>
        </w:numPr>
        <w:tabs>
          <w:tab w:val="left" w:pos="418"/>
        </w:tabs>
        <w:spacing w:before="1" w:after="0" w:line="240" w:lineRule="auto"/>
        <w:ind w:left="100" w:right="1439" w:firstLine="0"/>
        <w:jc w:val="left"/>
        <w:rPr>
          <w:sz w:val="26"/>
        </w:rPr>
      </w:pPr>
      <w:r>
        <w:rPr>
          <w:sz w:val="26"/>
          <w:shd w:val="clear" w:color="auto" w:fill="auto"/>
        </w:rPr>
        <w:t>Kinh</w:t>
      </w:r>
      <w:r>
        <w:rPr>
          <w:spacing w:val="-3"/>
          <w:sz w:val="26"/>
          <w:shd w:val="clear" w:color="auto" w:fill="auto"/>
        </w:rPr>
        <w:t xml:space="preserve"> </w:t>
      </w:r>
      <w:r>
        <w:rPr>
          <w:sz w:val="26"/>
          <w:shd w:val="clear" w:color="auto" w:fill="auto"/>
        </w:rPr>
        <w:t>tế</w:t>
      </w:r>
      <w:r>
        <w:rPr>
          <w:spacing w:val="-3"/>
          <w:sz w:val="26"/>
          <w:shd w:val="clear" w:color="auto" w:fill="auto"/>
        </w:rPr>
        <w:t xml:space="preserve"> </w:t>
      </w:r>
      <w:r>
        <w:rPr>
          <w:spacing w:val="4"/>
          <w:sz w:val="26"/>
          <w:shd w:val="clear" w:color="auto" w:fill="auto"/>
        </w:rPr>
        <w:t>thị</w:t>
      </w:r>
      <w:r>
        <w:rPr>
          <w:spacing w:val="-15"/>
          <w:sz w:val="26"/>
          <w:shd w:val="clear" w:color="auto" w:fill="auto"/>
        </w:rPr>
        <w:t xml:space="preserve"> </w:t>
      </w:r>
      <w:r>
        <w:rPr>
          <w:sz w:val="26"/>
          <w:shd w:val="clear" w:color="auto" w:fill="auto"/>
        </w:rPr>
        <w:t>trường</w:t>
      </w:r>
      <w:r>
        <w:rPr>
          <w:spacing w:val="-3"/>
          <w:sz w:val="26"/>
          <w:shd w:val="clear" w:color="auto" w:fill="auto"/>
        </w:rPr>
        <w:t xml:space="preserve"> </w:t>
      </w:r>
      <w:r>
        <w:rPr>
          <w:sz w:val="26"/>
          <w:shd w:val="clear" w:color="auto" w:fill="auto"/>
        </w:rPr>
        <w:t>là</w:t>
      </w:r>
      <w:r>
        <w:rPr>
          <w:sz w:val="26"/>
        </w:rPr>
        <w:t xml:space="preserve"> kết</w:t>
      </w:r>
      <w:r>
        <w:rPr>
          <w:spacing w:val="-3"/>
          <w:sz w:val="26"/>
        </w:rPr>
        <w:t xml:space="preserve"> </w:t>
      </w:r>
      <w:r>
        <w:rPr>
          <w:sz w:val="26"/>
        </w:rPr>
        <w:t>quả</w:t>
      </w:r>
      <w:r>
        <w:rPr>
          <w:spacing w:val="-3"/>
          <w:sz w:val="26"/>
        </w:rPr>
        <w:t xml:space="preserve"> </w:t>
      </w:r>
      <w:r>
        <w:rPr>
          <w:sz w:val="26"/>
        </w:rPr>
        <w:t>phát</w:t>
      </w:r>
      <w:r>
        <w:rPr>
          <w:spacing w:val="-2"/>
          <w:sz w:val="26"/>
        </w:rPr>
        <w:t xml:space="preserve"> </w:t>
      </w:r>
      <w:r>
        <w:rPr>
          <w:sz w:val="26"/>
        </w:rPr>
        <w:t>triển</w:t>
      </w:r>
      <w:r>
        <w:rPr>
          <w:spacing w:val="-3"/>
          <w:sz w:val="26"/>
        </w:rPr>
        <w:t xml:space="preserve"> </w:t>
      </w:r>
      <w:r>
        <w:rPr>
          <w:sz w:val="26"/>
        </w:rPr>
        <w:t>lâu</w:t>
      </w:r>
      <w:r>
        <w:rPr>
          <w:spacing w:val="-3"/>
          <w:sz w:val="26"/>
        </w:rPr>
        <w:t xml:space="preserve"> </w:t>
      </w:r>
      <w:r>
        <w:rPr>
          <w:sz w:val="26"/>
        </w:rPr>
        <w:t>dài</w:t>
      </w:r>
      <w:r>
        <w:rPr>
          <w:spacing w:val="-2"/>
          <w:sz w:val="26"/>
        </w:rPr>
        <w:t xml:space="preserve"> </w:t>
      </w:r>
      <w:r>
        <w:rPr>
          <w:sz w:val="26"/>
        </w:rPr>
        <w:t>của</w:t>
      </w:r>
      <w:r>
        <w:rPr>
          <w:spacing w:val="-2"/>
          <w:sz w:val="26"/>
        </w:rPr>
        <w:t xml:space="preserve"> </w:t>
      </w:r>
      <w:r>
        <w:rPr>
          <w:sz w:val="26"/>
        </w:rPr>
        <w:t>lực</w:t>
      </w:r>
      <w:r>
        <w:rPr>
          <w:spacing w:val="-1"/>
          <w:sz w:val="26"/>
        </w:rPr>
        <w:t xml:space="preserve"> </w:t>
      </w:r>
      <w:r>
        <w:rPr>
          <w:sz w:val="26"/>
        </w:rPr>
        <w:t>lượng</w:t>
      </w:r>
      <w:r>
        <w:rPr>
          <w:spacing w:val="-3"/>
          <w:sz w:val="26"/>
        </w:rPr>
        <w:t xml:space="preserve"> </w:t>
      </w:r>
      <w:r>
        <w:rPr>
          <w:sz w:val="26"/>
        </w:rPr>
        <w:t>sản</w:t>
      </w:r>
      <w:r>
        <w:rPr>
          <w:spacing w:val="-3"/>
          <w:sz w:val="26"/>
        </w:rPr>
        <w:t xml:space="preserve"> </w:t>
      </w:r>
      <w:r>
        <w:rPr>
          <w:sz w:val="26"/>
        </w:rPr>
        <w:t>xuất</w:t>
      </w:r>
      <w:r>
        <w:rPr>
          <w:spacing w:val="-2"/>
          <w:sz w:val="26"/>
        </w:rPr>
        <w:t xml:space="preserve"> </w:t>
      </w:r>
      <w:r>
        <w:rPr>
          <w:sz w:val="26"/>
        </w:rPr>
        <w:t>và</w:t>
      </w:r>
      <w:r>
        <w:rPr>
          <w:spacing w:val="-3"/>
          <w:sz w:val="26"/>
        </w:rPr>
        <w:t xml:space="preserve"> </w:t>
      </w:r>
      <w:r>
        <w:rPr>
          <w:sz w:val="26"/>
        </w:rPr>
        <w:t>xã</w:t>
      </w:r>
      <w:r>
        <w:rPr>
          <w:spacing w:val="-3"/>
          <w:sz w:val="26"/>
        </w:rPr>
        <w:t xml:space="preserve"> </w:t>
      </w:r>
      <w:r>
        <w:rPr>
          <w:sz w:val="26"/>
        </w:rPr>
        <w:t>hội</w:t>
      </w:r>
      <w:r>
        <w:rPr>
          <w:spacing w:val="-2"/>
          <w:sz w:val="26"/>
        </w:rPr>
        <w:t xml:space="preserve"> </w:t>
      </w:r>
      <w:r>
        <w:rPr>
          <w:sz w:val="26"/>
        </w:rPr>
        <w:t>hóa</w:t>
      </w:r>
      <w:r>
        <w:rPr>
          <w:spacing w:val="-3"/>
          <w:sz w:val="26"/>
        </w:rPr>
        <w:t xml:space="preserve"> </w:t>
      </w:r>
      <w:r>
        <w:rPr>
          <w:sz w:val="26"/>
        </w:rPr>
        <w:t>các quan hệ kinh</w:t>
      </w:r>
      <w:r>
        <w:rPr>
          <w:spacing w:val="-4"/>
          <w:sz w:val="26"/>
        </w:rPr>
        <w:t xml:space="preserve"> </w:t>
      </w:r>
      <w:r>
        <w:rPr>
          <w:sz w:val="26"/>
        </w:rPr>
        <w:t>tế</w:t>
      </w:r>
    </w:p>
    <w:p>
      <w:pPr>
        <w:pStyle w:val="2"/>
        <w:numPr>
          <w:ilvl w:val="0"/>
          <w:numId w:val="20"/>
        </w:numPr>
        <w:tabs>
          <w:tab w:val="left" w:pos="492"/>
        </w:tabs>
        <w:spacing w:before="7" w:after="0" w:line="240" w:lineRule="auto"/>
        <w:ind w:left="100" w:right="1435" w:firstLine="0"/>
        <w:jc w:val="left"/>
      </w:pPr>
      <w:r>
        <w:t>Định hướng xã hội chủ nghĩa trong nền kinh tế thị trường thực chất là hướng tới điều</w:t>
      </w:r>
      <w:r>
        <w:rPr>
          <w:spacing w:val="-2"/>
        </w:rPr>
        <w:t xml:space="preserve"> </w:t>
      </w:r>
      <w:r>
        <w:t>gì?</w:t>
      </w:r>
    </w:p>
    <w:p>
      <w:pPr>
        <w:pStyle w:val="7"/>
        <w:numPr>
          <w:ilvl w:val="0"/>
          <w:numId w:val="24"/>
        </w:numPr>
        <w:tabs>
          <w:tab w:val="left" w:pos="418"/>
        </w:tabs>
        <w:spacing w:before="0" w:after="0" w:line="292" w:lineRule="exact"/>
        <w:ind w:left="417" w:right="0" w:hanging="318"/>
        <w:jc w:val="left"/>
        <w:rPr>
          <w:color w:val="FF0000"/>
          <w:sz w:val="26"/>
        </w:rPr>
      </w:pPr>
      <w:r>
        <w:rPr>
          <w:color w:val="FF0000"/>
          <w:sz w:val="26"/>
        </w:rPr>
        <w:t>Hệ giá trị toàn diện gồm cả dân giàu, nước mạnh, xã hội dân chủ, công bằng, văn</w:t>
      </w:r>
      <w:r>
        <w:rPr>
          <w:color w:val="FF0000"/>
          <w:spacing w:val="-13"/>
          <w:sz w:val="26"/>
        </w:rPr>
        <w:t xml:space="preserve"> </w:t>
      </w:r>
      <w:r>
        <w:rPr>
          <w:color w:val="FF0000"/>
          <w:sz w:val="26"/>
        </w:rPr>
        <w:t>minh</w:t>
      </w:r>
    </w:p>
    <w:p>
      <w:pPr>
        <w:pStyle w:val="7"/>
        <w:numPr>
          <w:ilvl w:val="0"/>
          <w:numId w:val="24"/>
        </w:numPr>
        <w:tabs>
          <w:tab w:val="left" w:pos="403"/>
        </w:tabs>
        <w:spacing w:before="1" w:after="0" w:line="298" w:lineRule="exact"/>
        <w:ind w:left="402" w:right="0" w:hanging="303"/>
        <w:jc w:val="left"/>
        <w:rPr>
          <w:sz w:val="26"/>
        </w:rPr>
      </w:pPr>
      <w:r>
        <w:rPr>
          <w:sz w:val="26"/>
        </w:rPr>
        <w:t>Duy trì sự lãnh đạo toàn diện của Đảng cộng</w:t>
      </w:r>
      <w:r>
        <w:rPr>
          <w:spacing w:val="-8"/>
          <w:sz w:val="26"/>
        </w:rPr>
        <w:t xml:space="preserve"> </w:t>
      </w:r>
      <w:r>
        <w:rPr>
          <w:sz w:val="26"/>
        </w:rPr>
        <w:t>sản</w:t>
      </w:r>
    </w:p>
    <w:p>
      <w:pPr>
        <w:pStyle w:val="7"/>
        <w:numPr>
          <w:ilvl w:val="0"/>
          <w:numId w:val="24"/>
        </w:numPr>
        <w:tabs>
          <w:tab w:val="left" w:pos="403"/>
          <w:tab w:val="left" w:pos="7699"/>
        </w:tabs>
        <w:spacing w:before="0" w:after="0" w:line="298" w:lineRule="exact"/>
        <w:ind w:left="402" w:right="0" w:hanging="303"/>
        <w:jc w:val="left"/>
        <w:rPr>
          <w:sz w:val="26"/>
        </w:rPr>
      </w:pPr>
      <w:r>
        <w:rPr>
          <w:sz w:val="26"/>
        </w:rPr>
        <w:t>Thành ph</w:t>
      </w:r>
      <w:r>
        <w:rPr>
          <w:sz w:val="26"/>
          <w:shd w:val="clear" w:color="auto" w:fill="auto"/>
        </w:rPr>
        <w:t>ần kinh tế Nhà nước luôn giữ vai trò then chốt, chủ</w:t>
      </w:r>
      <w:r>
        <w:rPr>
          <w:spacing w:val="-20"/>
          <w:sz w:val="26"/>
          <w:shd w:val="clear" w:color="auto" w:fill="auto"/>
        </w:rPr>
        <w:t xml:space="preserve"> </w:t>
      </w:r>
      <w:r>
        <w:rPr>
          <w:sz w:val="26"/>
          <w:shd w:val="clear" w:color="auto" w:fill="auto"/>
        </w:rPr>
        <w:t>đạo</w:t>
      </w:r>
      <w:r>
        <w:rPr>
          <w:sz w:val="26"/>
          <w:shd w:val="clear" w:color="auto" w:fill="auto"/>
        </w:rPr>
        <w:tab/>
      </w:r>
    </w:p>
    <w:p>
      <w:pPr>
        <w:pStyle w:val="7"/>
        <w:numPr>
          <w:ilvl w:val="0"/>
          <w:numId w:val="24"/>
        </w:numPr>
        <w:tabs>
          <w:tab w:val="left" w:pos="418"/>
        </w:tabs>
        <w:spacing w:before="1" w:after="0" w:line="240" w:lineRule="auto"/>
        <w:ind w:left="417" w:right="0" w:hanging="318"/>
        <w:jc w:val="left"/>
        <w:rPr>
          <w:sz w:val="26"/>
        </w:rPr>
      </w:pPr>
      <w:r>
        <w:rPr>
          <w:sz w:val="26"/>
        </w:rPr>
        <w:t>Xóa bỏ toàn bộ đặc điểm của nền sản xuất hàng</w:t>
      </w:r>
      <w:r>
        <w:rPr>
          <w:spacing w:val="-3"/>
          <w:sz w:val="26"/>
        </w:rPr>
        <w:t xml:space="preserve"> </w:t>
      </w:r>
      <w:r>
        <w:rPr>
          <w:sz w:val="26"/>
        </w:rPr>
        <w:t>hóa</w:t>
      </w:r>
    </w:p>
    <w:p>
      <w:pPr>
        <w:pStyle w:val="2"/>
        <w:numPr>
          <w:ilvl w:val="0"/>
          <w:numId w:val="20"/>
        </w:numPr>
        <w:tabs>
          <w:tab w:val="left" w:pos="490"/>
        </w:tabs>
        <w:spacing w:before="8" w:after="0" w:line="295" w:lineRule="exact"/>
        <w:ind w:left="489" w:right="0" w:hanging="390"/>
        <w:jc w:val="left"/>
      </w:pPr>
      <w:r>
        <w:t>Kinh tế thị trường định hướng xã hội chủ nghĩa Việt Nam phản ánh điều</w:t>
      </w:r>
      <w:r>
        <w:rPr>
          <w:spacing w:val="-18"/>
        </w:rPr>
        <w:t xml:space="preserve"> </w:t>
      </w:r>
      <w:r>
        <w:t>gì?</w:t>
      </w:r>
    </w:p>
    <w:p>
      <w:pPr>
        <w:pStyle w:val="7"/>
        <w:numPr>
          <w:ilvl w:val="1"/>
          <w:numId w:val="20"/>
        </w:numPr>
        <w:tabs>
          <w:tab w:val="left" w:pos="418"/>
        </w:tabs>
        <w:spacing w:before="0" w:after="0" w:line="295" w:lineRule="exact"/>
        <w:ind w:left="417" w:right="0" w:hanging="318"/>
        <w:jc w:val="left"/>
        <w:rPr>
          <w:color w:val="FF0000"/>
          <w:sz w:val="26"/>
        </w:rPr>
      </w:pPr>
      <w:r>
        <w:rPr>
          <w:color w:val="FF0000"/>
          <w:sz w:val="26"/>
        </w:rPr>
        <w:t>Trình độ phát triển và điều kiện lịch sử của Việt</w:t>
      </w:r>
      <w:r>
        <w:rPr>
          <w:color w:val="FF0000"/>
          <w:spacing w:val="-5"/>
          <w:sz w:val="26"/>
        </w:rPr>
        <w:t xml:space="preserve"> </w:t>
      </w:r>
      <w:r>
        <w:rPr>
          <w:color w:val="FF0000"/>
          <w:sz w:val="26"/>
        </w:rPr>
        <w:t>Nam</w:t>
      </w:r>
    </w:p>
    <w:p>
      <w:pPr>
        <w:pStyle w:val="7"/>
        <w:numPr>
          <w:ilvl w:val="1"/>
          <w:numId w:val="20"/>
        </w:numPr>
        <w:tabs>
          <w:tab w:val="left" w:pos="403"/>
        </w:tabs>
        <w:spacing w:before="1" w:after="0" w:line="298" w:lineRule="exact"/>
        <w:ind w:left="402" w:right="0" w:hanging="303"/>
        <w:jc w:val="left"/>
        <w:rPr>
          <w:sz w:val="26"/>
        </w:rPr>
      </w:pPr>
      <w:r>
        <w:rPr>
          <w:sz w:val="26"/>
        </w:rPr>
        <w:t>Xu thế hội nhập của Việt Nam trong nền kinh tế thế</w:t>
      </w:r>
      <w:r>
        <w:rPr>
          <w:spacing w:val="-10"/>
          <w:sz w:val="26"/>
        </w:rPr>
        <w:t xml:space="preserve"> </w:t>
      </w:r>
      <w:r>
        <w:rPr>
          <w:sz w:val="26"/>
        </w:rPr>
        <w:t>giới</w:t>
      </w:r>
    </w:p>
    <w:p>
      <w:pPr>
        <w:pStyle w:val="7"/>
        <w:numPr>
          <w:ilvl w:val="1"/>
          <w:numId w:val="20"/>
        </w:numPr>
        <w:tabs>
          <w:tab w:val="left" w:pos="403"/>
        </w:tabs>
        <w:spacing w:before="0" w:after="0" w:line="298" w:lineRule="exact"/>
        <w:ind w:left="402" w:right="0" w:hanging="303"/>
        <w:jc w:val="left"/>
        <w:rPr>
          <w:sz w:val="26"/>
        </w:rPr>
      </w:pPr>
      <w:r>
        <w:rPr>
          <w:sz w:val="26"/>
        </w:rPr>
        <w:t>Sự phân công lao động ở Việt nam đã đạt đến trình độ</w:t>
      </w:r>
      <w:r>
        <w:rPr>
          <w:spacing w:val="-7"/>
          <w:sz w:val="26"/>
        </w:rPr>
        <w:t xml:space="preserve"> </w:t>
      </w:r>
      <w:r>
        <w:rPr>
          <w:sz w:val="26"/>
        </w:rPr>
        <w:t>cao</w:t>
      </w:r>
    </w:p>
    <w:p>
      <w:pPr>
        <w:pStyle w:val="7"/>
        <w:numPr>
          <w:ilvl w:val="1"/>
          <w:numId w:val="20"/>
        </w:numPr>
        <w:tabs>
          <w:tab w:val="left" w:pos="420"/>
        </w:tabs>
        <w:spacing w:before="1" w:after="0" w:line="240" w:lineRule="auto"/>
        <w:ind w:left="100" w:right="1437" w:firstLine="0"/>
        <w:jc w:val="left"/>
        <w:rPr>
          <w:sz w:val="26"/>
        </w:rPr>
      </w:pPr>
      <w:r>
        <w:rPr>
          <w:sz w:val="26"/>
        </w:rPr>
        <w:t>Quan hệ sản xuất ở Việt Nam đã phù hợp hoàn hảo với sự phát triển của lực lượng sản xuất</w:t>
      </w:r>
    </w:p>
    <w:p>
      <w:pPr>
        <w:pStyle w:val="2"/>
        <w:numPr>
          <w:ilvl w:val="0"/>
          <w:numId w:val="20"/>
        </w:numPr>
        <w:tabs>
          <w:tab w:val="left" w:pos="426"/>
        </w:tabs>
        <w:spacing w:before="8" w:after="0" w:line="240" w:lineRule="auto"/>
        <w:ind w:left="100" w:right="1520" w:firstLine="0"/>
        <w:jc w:val="left"/>
      </w:pPr>
      <w:r>
        <w:t>Về phát triển lực lượng sản xuất, kinh tế thị trường định hướng xã hội chủ nghĩa hướng đến mục tiêu</w:t>
      </w:r>
      <w:r>
        <w:rPr>
          <w:spacing w:val="-3"/>
        </w:rPr>
        <w:t xml:space="preserve"> </w:t>
      </w:r>
      <w:r>
        <w:t>gì?</w:t>
      </w:r>
    </w:p>
    <w:p>
      <w:pPr>
        <w:pStyle w:val="7"/>
        <w:numPr>
          <w:ilvl w:val="0"/>
          <w:numId w:val="25"/>
        </w:numPr>
        <w:tabs>
          <w:tab w:val="left" w:pos="418"/>
        </w:tabs>
        <w:spacing w:before="0" w:after="0" w:line="291" w:lineRule="exact"/>
        <w:ind w:left="417" w:right="0" w:hanging="318"/>
        <w:jc w:val="left"/>
        <w:rPr>
          <w:sz w:val="26"/>
        </w:rPr>
      </w:pPr>
      <w:r>
        <w:rPr>
          <w:sz w:val="26"/>
        </w:rPr>
        <w:t>Xây dựng cơ sở vật chất - kỹ thuật cho chủ nghĩa tư</w:t>
      </w:r>
      <w:r>
        <w:rPr>
          <w:spacing w:val="-16"/>
          <w:sz w:val="26"/>
        </w:rPr>
        <w:t xml:space="preserve"> </w:t>
      </w:r>
      <w:r>
        <w:rPr>
          <w:sz w:val="26"/>
        </w:rPr>
        <w:t>bản</w:t>
      </w:r>
    </w:p>
    <w:p>
      <w:pPr>
        <w:pStyle w:val="7"/>
        <w:numPr>
          <w:ilvl w:val="0"/>
          <w:numId w:val="25"/>
        </w:numPr>
        <w:tabs>
          <w:tab w:val="left" w:pos="403"/>
        </w:tabs>
        <w:spacing w:before="1" w:after="0" w:line="298" w:lineRule="exact"/>
        <w:ind w:left="402" w:right="0" w:hanging="303"/>
        <w:jc w:val="left"/>
        <w:rPr>
          <w:sz w:val="26"/>
        </w:rPr>
      </w:pPr>
      <w:r>
        <w:rPr>
          <w:sz w:val="26"/>
        </w:rPr>
        <w:t>Xây dựng cơ sở vật chất – kỹ thuật cho chế độ tư</w:t>
      </w:r>
      <w:r>
        <w:rPr>
          <w:spacing w:val="-12"/>
          <w:sz w:val="26"/>
        </w:rPr>
        <w:t xml:space="preserve"> </w:t>
      </w:r>
      <w:r>
        <w:rPr>
          <w:sz w:val="26"/>
        </w:rPr>
        <w:t>hữu</w:t>
      </w:r>
    </w:p>
    <w:p>
      <w:pPr>
        <w:pStyle w:val="7"/>
        <w:numPr>
          <w:ilvl w:val="0"/>
          <w:numId w:val="25"/>
        </w:numPr>
        <w:tabs>
          <w:tab w:val="left" w:pos="403"/>
        </w:tabs>
        <w:spacing w:before="0" w:after="0" w:line="298" w:lineRule="exact"/>
        <w:ind w:left="402" w:right="0" w:hanging="303"/>
        <w:jc w:val="left"/>
        <w:rPr>
          <w:sz w:val="26"/>
        </w:rPr>
      </w:pPr>
      <w:r>
        <w:rPr>
          <w:sz w:val="26"/>
        </w:rPr>
        <w:t>Xây dựng cơ sở vật chất – kỹ thuật cho Nhà nước quân</w:t>
      </w:r>
      <w:r>
        <w:rPr>
          <w:spacing w:val="-15"/>
          <w:sz w:val="26"/>
        </w:rPr>
        <w:t xml:space="preserve"> </w:t>
      </w:r>
      <w:r>
        <w:rPr>
          <w:sz w:val="26"/>
        </w:rPr>
        <w:t>chủ</w:t>
      </w:r>
    </w:p>
    <w:p>
      <w:pPr>
        <w:pStyle w:val="7"/>
        <w:numPr>
          <w:ilvl w:val="0"/>
          <w:numId w:val="25"/>
        </w:numPr>
        <w:tabs>
          <w:tab w:val="left" w:pos="418"/>
        </w:tabs>
        <w:spacing w:before="1" w:after="0" w:line="240" w:lineRule="auto"/>
        <w:ind w:left="417" w:right="0" w:hanging="318"/>
        <w:jc w:val="left"/>
        <w:rPr>
          <w:color w:val="FF0000"/>
          <w:sz w:val="26"/>
        </w:rPr>
      </w:pPr>
      <w:r>
        <w:rPr>
          <w:color w:val="FF0000"/>
          <w:sz w:val="26"/>
        </w:rPr>
        <w:t>Xây dựng cơ sở vật chất - kỹ thuật cho chủ nghĩa xã</w:t>
      </w:r>
      <w:r>
        <w:rPr>
          <w:color w:val="FF0000"/>
          <w:spacing w:val="-17"/>
          <w:sz w:val="26"/>
        </w:rPr>
        <w:t xml:space="preserve"> </w:t>
      </w:r>
      <w:r>
        <w:rPr>
          <w:color w:val="FF0000"/>
          <w:sz w:val="26"/>
        </w:rPr>
        <w:t>hội</w:t>
      </w:r>
    </w:p>
    <w:p>
      <w:pPr>
        <w:pStyle w:val="2"/>
        <w:numPr>
          <w:ilvl w:val="0"/>
          <w:numId w:val="20"/>
        </w:numPr>
        <w:tabs>
          <w:tab w:val="left" w:pos="504"/>
        </w:tabs>
        <w:spacing w:before="6" w:after="0" w:line="240" w:lineRule="auto"/>
        <w:ind w:left="100" w:right="1438" w:firstLine="0"/>
        <w:jc w:val="left"/>
      </w:pPr>
      <w:r>
        <w:t>Một trong những mục tiêu phát triển kinh tế thị trường định hướng xã hội chủ nghĩa ở nước ta là</w:t>
      </w:r>
      <w:r>
        <w:rPr>
          <w:spacing w:val="-1"/>
        </w:rPr>
        <w:t xml:space="preserve"> </w:t>
      </w:r>
      <w:r>
        <w:t>gì?</w:t>
      </w:r>
    </w:p>
    <w:p>
      <w:pPr>
        <w:spacing w:after="0" w:line="240" w:lineRule="auto"/>
        <w:jc w:val="left"/>
        <w:sectPr>
          <w:pgSz w:w="12240" w:h="15840"/>
          <w:pgMar w:top="1360" w:right="0" w:bottom="1260" w:left="1340" w:header="0" w:footer="1068" w:gutter="0"/>
          <w:cols w:space="720" w:num="1"/>
        </w:sectPr>
      </w:pPr>
    </w:p>
    <w:p>
      <w:pPr>
        <w:pStyle w:val="7"/>
        <w:numPr>
          <w:ilvl w:val="0"/>
          <w:numId w:val="26"/>
        </w:numPr>
        <w:tabs>
          <w:tab w:val="left" w:pos="418"/>
        </w:tabs>
        <w:spacing w:before="72" w:after="0" w:line="240" w:lineRule="auto"/>
        <w:ind w:left="417" w:right="0" w:hanging="318"/>
        <w:jc w:val="left"/>
        <w:rPr>
          <w:sz w:val="26"/>
        </w:rPr>
      </w:pPr>
      <w:r>
        <w:rPr>
          <w:sz w:val="26"/>
        </w:rPr>
        <w:t>Nhằm có lợi thế khi tham gia mậu dịch quốc</w:t>
      </w:r>
      <w:r>
        <w:rPr>
          <w:spacing w:val="-7"/>
          <w:sz w:val="26"/>
        </w:rPr>
        <w:t xml:space="preserve"> </w:t>
      </w:r>
      <w:r>
        <w:rPr>
          <w:sz w:val="26"/>
        </w:rPr>
        <w:t>tế</w:t>
      </w:r>
    </w:p>
    <w:p>
      <w:pPr>
        <w:pStyle w:val="7"/>
        <w:numPr>
          <w:ilvl w:val="0"/>
          <w:numId w:val="26"/>
        </w:numPr>
        <w:tabs>
          <w:tab w:val="left" w:pos="403"/>
        </w:tabs>
        <w:spacing w:before="2" w:after="0" w:line="298" w:lineRule="exact"/>
        <w:ind w:left="402" w:right="0" w:hanging="303"/>
        <w:jc w:val="left"/>
        <w:rPr>
          <w:sz w:val="26"/>
        </w:rPr>
      </w:pPr>
      <w:r>
        <w:rPr>
          <w:sz w:val="26"/>
        </w:rPr>
        <w:t>Gia tăng tầm ảnh hưởng của nền kinh tế Việt Nam đối với quốc</w:t>
      </w:r>
      <w:r>
        <w:rPr>
          <w:spacing w:val="-13"/>
          <w:sz w:val="26"/>
        </w:rPr>
        <w:t xml:space="preserve"> </w:t>
      </w:r>
      <w:r>
        <w:rPr>
          <w:sz w:val="26"/>
        </w:rPr>
        <w:t>tế</w:t>
      </w:r>
    </w:p>
    <w:p>
      <w:pPr>
        <w:pStyle w:val="7"/>
        <w:numPr>
          <w:ilvl w:val="0"/>
          <w:numId w:val="26"/>
        </w:numPr>
        <w:tabs>
          <w:tab w:val="left" w:pos="403"/>
        </w:tabs>
        <w:spacing w:before="0" w:after="0" w:line="298" w:lineRule="exact"/>
        <w:ind w:left="402" w:right="0" w:hanging="303"/>
        <w:jc w:val="left"/>
        <w:rPr>
          <w:color w:val="FF0000"/>
          <w:sz w:val="26"/>
        </w:rPr>
      </w:pPr>
      <w:r>
        <w:rPr>
          <w:color w:val="FF0000"/>
          <w:sz w:val="26"/>
        </w:rPr>
        <w:t>Phát triển lực lượng sản xuất, xây dựng cơ sở vật chất - kỹ thuật của chủ nghĩa xã</w:t>
      </w:r>
      <w:r>
        <w:rPr>
          <w:color w:val="FF0000"/>
          <w:spacing w:val="-19"/>
          <w:sz w:val="26"/>
        </w:rPr>
        <w:t xml:space="preserve"> </w:t>
      </w:r>
      <w:r>
        <w:rPr>
          <w:color w:val="FF0000"/>
          <w:sz w:val="26"/>
        </w:rPr>
        <w:t>hội</w:t>
      </w:r>
    </w:p>
    <w:p>
      <w:pPr>
        <w:pStyle w:val="7"/>
        <w:numPr>
          <w:ilvl w:val="0"/>
          <w:numId w:val="26"/>
        </w:numPr>
        <w:tabs>
          <w:tab w:val="left" w:pos="418"/>
        </w:tabs>
        <w:spacing w:before="1" w:after="0" w:line="240" w:lineRule="auto"/>
        <w:ind w:left="417" w:right="0" w:hanging="318"/>
        <w:jc w:val="left"/>
        <w:rPr>
          <w:sz w:val="26"/>
        </w:rPr>
      </w:pPr>
      <w:r>
        <w:rPr>
          <w:sz w:val="26"/>
        </w:rPr>
        <w:t>Nhằm tạo sức hút trên lãnh thổ để thu hút đầu tư nước</w:t>
      </w:r>
      <w:r>
        <w:rPr>
          <w:spacing w:val="-7"/>
          <w:sz w:val="26"/>
        </w:rPr>
        <w:t xml:space="preserve"> </w:t>
      </w:r>
      <w:r>
        <w:rPr>
          <w:sz w:val="26"/>
        </w:rPr>
        <w:t>ngoài</w:t>
      </w:r>
    </w:p>
    <w:p>
      <w:pPr>
        <w:pStyle w:val="2"/>
        <w:numPr>
          <w:ilvl w:val="0"/>
          <w:numId w:val="20"/>
        </w:numPr>
        <w:tabs>
          <w:tab w:val="left" w:pos="475"/>
        </w:tabs>
        <w:spacing w:before="5" w:after="0" w:line="240" w:lineRule="auto"/>
        <w:ind w:left="100" w:right="1436" w:firstLine="0"/>
        <w:jc w:val="left"/>
      </w:pPr>
      <w:r>
        <w:t>Vấn</w:t>
      </w:r>
      <w:r>
        <w:rPr>
          <w:spacing w:val="-17"/>
        </w:rPr>
        <w:t xml:space="preserve"> </w:t>
      </w:r>
      <w:r>
        <w:t>đề</w:t>
      </w:r>
      <w:r>
        <w:rPr>
          <w:spacing w:val="-14"/>
        </w:rPr>
        <w:t xml:space="preserve"> </w:t>
      </w:r>
      <w:r>
        <w:t>nào</w:t>
      </w:r>
      <w:r>
        <w:rPr>
          <w:spacing w:val="-14"/>
        </w:rPr>
        <w:t xml:space="preserve"> </w:t>
      </w:r>
      <w:r>
        <w:t>được</w:t>
      </w:r>
      <w:r>
        <w:rPr>
          <w:spacing w:val="-16"/>
        </w:rPr>
        <w:t xml:space="preserve"> </w:t>
      </w:r>
      <w:r>
        <w:t>xem</w:t>
      </w:r>
      <w:r>
        <w:rPr>
          <w:spacing w:val="-16"/>
        </w:rPr>
        <w:t xml:space="preserve"> </w:t>
      </w:r>
      <w:r>
        <w:t>là</w:t>
      </w:r>
      <w:r>
        <w:rPr>
          <w:spacing w:val="-14"/>
        </w:rPr>
        <w:t xml:space="preserve"> </w:t>
      </w:r>
      <w:r>
        <w:t>nội</w:t>
      </w:r>
      <w:r>
        <w:rPr>
          <w:spacing w:val="-14"/>
        </w:rPr>
        <w:t xml:space="preserve"> </w:t>
      </w:r>
      <w:r>
        <w:t>dung</w:t>
      </w:r>
      <w:r>
        <w:rPr>
          <w:spacing w:val="-14"/>
        </w:rPr>
        <w:t xml:space="preserve"> </w:t>
      </w:r>
      <w:r>
        <w:t>hoàn</w:t>
      </w:r>
      <w:r>
        <w:rPr>
          <w:spacing w:val="-16"/>
        </w:rPr>
        <w:t xml:space="preserve"> </w:t>
      </w:r>
      <w:r>
        <w:t>thiện</w:t>
      </w:r>
      <w:r>
        <w:rPr>
          <w:spacing w:val="-16"/>
        </w:rPr>
        <w:t xml:space="preserve"> </w:t>
      </w:r>
      <w:r>
        <w:t>thể</w:t>
      </w:r>
      <w:r>
        <w:rPr>
          <w:spacing w:val="-16"/>
        </w:rPr>
        <w:t xml:space="preserve"> </w:t>
      </w:r>
      <w:r>
        <w:t>chế</w:t>
      </w:r>
      <w:r>
        <w:rPr>
          <w:spacing w:val="-14"/>
        </w:rPr>
        <w:t xml:space="preserve"> </w:t>
      </w:r>
      <w:r>
        <w:t>kinh</w:t>
      </w:r>
      <w:r>
        <w:rPr>
          <w:spacing w:val="-16"/>
        </w:rPr>
        <w:t xml:space="preserve"> </w:t>
      </w:r>
      <w:r>
        <w:t>tế</w:t>
      </w:r>
      <w:r>
        <w:rPr>
          <w:spacing w:val="-14"/>
        </w:rPr>
        <w:t xml:space="preserve"> </w:t>
      </w:r>
      <w:r>
        <w:t>thị</w:t>
      </w:r>
      <w:r>
        <w:rPr>
          <w:spacing w:val="-16"/>
        </w:rPr>
        <w:t xml:space="preserve"> </w:t>
      </w:r>
      <w:r>
        <w:t>trường</w:t>
      </w:r>
      <w:r>
        <w:rPr>
          <w:spacing w:val="-14"/>
        </w:rPr>
        <w:t xml:space="preserve"> </w:t>
      </w:r>
      <w:r>
        <w:t>định</w:t>
      </w:r>
      <w:r>
        <w:rPr>
          <w:spacing w:val="-14"/>
        </w:rPr>
        <w:t xml:space="preserve"> </w:t>
      </w:r>
      <w:r>
        <w:t>hướng xã hội chủ nghĩa ở Việt</w:t>
      </w:r>
      <w:r>
        <w:rPr>
          <w:spacing w:val="-5"/>
        </w:rPr>
        <w:t xml:space="preserve"> </w:t>
      </w:r>
      <w:r>
        <w:t>Nam?</w:t>
      </w:r>
    </w:p>
    <w:p>
      <w:pPr>
        <w:pStyle w:val="7"/>
        <w:numPr>
          <w:ilvl w:val="0"/>
          <w:numId w:val="27"/>
        </w:numPr>
        <w:tabs>
          <w:tab w:val="left" w:pos="418"/>
        </w:tabs>
        <w:spacing w:before="0" w:after="0" w:line="291" w:lineRule="exact"/>
        <w:ind w:left="417" w:right="0" w:hanging="318"/>
        <w:jc w:val="left"/>
        <w:rPr>
          <w:sz w:val="26"/>
        </w:rPr>
      </w:pPr>
      <w:r>
        <w:rPr>
          <w:sz w:val="26"/>
        </w:rPr>
        <w:t>Hoàn thiện thể chế để phát triển đồng bộ các yếu tố thị trường và các loại thị</w:t>
      </w:r>
      <w:r>
        <w:rPr>
          <w:spacing w:val="-12"/>
          <w:sz w:val="26"/>
        </w:rPr>
        <w:t xml:space="preserve"> </w:t>
      </w:r>
      <w:r>
        <w:rPr>
          <w:sz w:val="26"/>
        </w:rPr>
        <w:t>trường.</w:t>
      </w:r>
    </w:p>
    <w:p>
      <w:pPr>
        <w:pStyle w:val="7"/>
        <w:numPr>
          <w:ilvl w:val="0"/>
          <w:numId w:val="27"/>
        </w:numPr>
        <w:tabs>
          <w:tab w:val="left" w:pos="403"/>
        </w:tabs>
        <w:spacing w:before="1" w:after="0" w:line="240" w:lineRule="auto"/>
        <w:ind w:left="402" w:right="0" w:hanging="303"/>
        <w:jc w:val="left"/>
        <w:rPr>
          <w:sz w:val="26"/>
        </w:rPr>
      </w:pPr>
      <w:r>
        <w:rPr>
          <w:sz w:val="26"/>
        </w:rPr>
        <w:t>Hoàn thiện thể chế về sở hữu và phát triển các thành phần kinh</w:t>
      </w:r>
      <w:r>
        <w:rPr>
          <w:spacing w:val="-11"/>
          <w:sz w:val="26"/>
        </w:rPr>
        <w:t xml:space="preserve"> </w:t>
      </w:r>
      <w:r>
        <w:rPr>
          <w:sz w:val="26"/>
        </w:rPr>
        <w:t>tế.</w:t>
      </w:r>
    </w:p>
    <w:p>
      <w:pPr>
        <w:pStyle w:val="7"/>
        <w:numPr>
          <w:ilvl w:val="0"/>
          <w:numId w:val="27"/>
        </w:numPr>
        <w:tabs>
          <w:tab w:val="left" w:pos="420"/>
        </w:tabs>
        <w:spacing w:before="1" w:after="0" w:line="240" w:lineRule="auto"/>
        <w:ind w:left="100" w:right="1438" w:firstLine="0"/>
        <w:jc w:val="left"/>
        <w:rPr>
          <w:sz w:val="26"/>
        </w:rPr>
      </w:pPr>
      <w:r>
        <w:rPr>
          <w:sz w:val="26"/>
        </w:rPr>
        <w:t>Hoàn thiện thể chế để đảm bảo gắn tăng trưởng kinh tế với bảo đảm tiến bộ và công bằng xã</w:t>
      </w:r>
      <w:r>
        <w:rPr>
          <w:spacing w:val="-3"/>
          <w:sz w:val="26"/>
        </w:rPr>
        <w:t xml:space="preserve"> </w:t>
      </w:r>
      <w:r>
        <w:rPr>
          <w:sz w:val="26"/>
        </w:rPr>
        <w:t>hội.</w:t>
      </w:r>
    </w:p>
    <w:p>
      <w:pPr>
        <w:pStyle w:val="7"/>
        <w:numPr>
          <w:ilvl w:val="0"/>
          <w:numId w:val="27"/>
        </w:numPr>
        <w:tabs>
          <w:tab w:val="left" w:pos="418"/>
        </w:tabs>
        <w:spacing w:before="0" w:after="0" w:line="299" w:lineRule="exact"/>
        <w:ind w:left="417" w:right="0" w:hanging="318"/>
        <w:jc w:val="left"/>
        <w:rPr>
          <w:color w:val="FF0000"/>
          <w:sz w:val="26"/>
        </w:rPr>
      </w:pPr>
      <w:r>
        <w:rPr>
          <w:color w:val="FF0000"/>
          <w:sz w:val="26"/>
        </w:rPr>
        <w:t>Tất cả các phương án còn</w:t>
      </w:r>
      <w:r>
        <w:rPr>
          <w:color w:val="FF0000"/>
          <w:spacing w:val="-4"/>
          <w:sz w:val="26"/>
        </w:rPr>
        <w:t xml:space="preserve"> </w:t>
      </w:r>
      <w:r>
        <w:rPr>
          <w:color w:val="FF0000"/>
          <w:sz w:val="26"/>
        </w:rPr>
        <w:t>lại.</w:t>
      </w:r>
    </w:p>
    <w:p>
      <w:pPr>
        <w:pStyle w:val="2"/>
        <w:numPr>
          <w:ilvl w:val="0"/>
          <w:numId w:val="20"/>
        </w:numPr>
        <w:tabs>
          <w:tab w:val="left" w:pos="492"/>
        </w:tabs>
        <w:spacing w:before="6" w:after="0" w:line="240" w:lineRule="auto"/>
        <w:ind w:left="100" w:right="1436" w:firstLine="0"/>
        <w:jc w:val="left"/>
      </w:pPr>
      <w:r>
        <w:t>Vấn đề nào đóng vai trò quyết định thúc đẩy hoạt động của mỗi cá nhân, tổ chức cũng như xã hội trong nền kinh tế thị</w:t>
      </w:r>
      <w:r>
        <w:rPr>
          <w:spacing w:val="-2"/>
        </w:rPr>
        <w:t xml:space="preserve"> </w:t>
      </w:r>
      <w:r>
        <w:t>trường?</w:t>
      </w:r>
    </w:p>
    <w:p>
      <w:pPr>
        <w:pStyle w:val="7"/>
        <w:numPr>
          <w:ilvl w:val="0"/>
          <w:numId w:val="28"/>
        </w:numPr>
        <w:tabs>
          <w:tab w:val="left" w:pos="418"/>
        </w:tabs>
        <w:spacing w:before="0" w:after="0" w:line="292" w:lineRule="exact"/>
        <w:ind w:left="417" w:right="0" w:hanging="318"/>
        <w:jc w:val="left"/>
        <w:rPr>
          <w:color w:val="FF0000"/>
          <w:sz w:val="26"/>
        </w:rPr>
      </w:pPr>
      <w:r>
        <w:rPr>
          <w:color w:val="FF0000"/>
          <w:sz w:val="26"/>
        </w:rPr>
        <w:t>Lợi ích kinh</w:t>
      </w:r>
      <w:r>
        <w:rPr>
          <w:color w:val="FF0000"/>
          <w:spacing w:val="-2"/>
          <w:sz w:val="26"/>
        </w:rPr>
        <w:t xml:space="preserve"> </w:t>
      </w:r>
      <w:r>
        <w:rPr>
          <w:color w:val="FF0000"/>
          <w:sz w:val="26"/>
        </w:rPr>
        <w:t>tế</w:t>
      </w:r>
    </w:p>
    <w:p>
      <w:pPr>
        <w:pStyle w:val="7"/>
        <w:numPr>
          <w:ilvl w:val="0"/>
          <w:numId w:val="28"/>
        </w:numPr>
        <w:tabs>
          <w:tab w:val="left" w:pos="403"/>
        </w:tabs>
        <w:spacing w:before="1" w:after="0" w:line="240" w:lineRule="auto"/>
        <w:ind w:left="402" w:right="0" w:hanging="303"/>
        <w:jc w:val="left"/>
        <w:rPr>
          <w:sz w:val="26"/>
        </w:rPr>
      </w:pPr>
      <w:r>
        <w:rPr>
          <w:sz w:val="26"/>
        </w:rPr>
        <w:t>Lợi ích văn</w:t>
      </w:r>
      <w:r>
        <w:rPr>
          <w:spacing w:val="-2"/>
          <w:sz w:val="26"/>
        </w:rPr>
        <w:t xml:space="preserve"> </w:t>
      </w:r>
      <w:r>
        <w:rPr>
          <w:sz w:val="26"/>
        </w:rPr>
        <w:t>hóa</w:t>
      </w:r>
    </w:p>
    <w:p>
      <w:pPr>
        <w:pStyle w:val="7"/>
        <w:numPr>
          <w:ilvl w:val="0"/>
          <w:numId w:val="28"/>
        </w:numPr>
        <w:tabs>
          <w:tab w:val="left" w:pos="403"/>
        </w:tabs>
        <w:spacing w:before="1" w:after="0" w:line="298" w:lineRule="exact"/>
        <w:ind w:left="402" w:right="0" w:hanging="303"/>
        <w:jc w:val="left"/>
        <w:rPr>
          <w:sz w:val="26"/>
        </w:rPr>
      </w:pPr>
      <w:r>
        <w:rPr>
          <w:sz w:val="26"/>
        </w:rPr>
        <w:t>Lợi ích chính</w:t>
      </w:r>
      <w:r>
        <w:rPr>
          <w:spacing w:val="-2"/>
          <w:sz w:val="26"/>
        </w:rPr>
        <w:t xml:space="preserve"> </w:t>
      </w:r>
      <w:r>
        <w:rPr>
          <w:sz w:val="26"/>
        </w:rPr>
        <w:t>trị</w:t>
      </w:r>
    </w:p>
    <w:p>
      <w:pPr>
        <w:pStyle w:val="7"/>
        <w:numPr>
          <w:ilvl w:val="0"/>
          <w:numId w:val="28"/>
        </w:numPr>
        <w:tabs>
          <w:tab w:val="left" w:pos="418"/>
        </w:tabs>
        <w:spacing w:before="0" w:after="0" w:line="298" w:lineRule="exact"/>
        <w:ind w:left="417" w:right="0" w:hanging="318"/>
        <w:jc w:val="left"/>
        <w:rPr>
          <w:sz w:val="26"/>
        </w:rPr>
      </w:pPr>
      <w:r>
        <w:rPr>
          <w:sz w:val="26"/>
        </w:rPr>
        <w:t>Lợi ích xã</w:t>
      </w:r>
      <w:r>
        <w:rPr>
          <w:spacing w:val="-2"/>
          <w:sz w:val="26"/>
        </w:rPr>
        <w:t xml:space="preserve"> </w:t>
      </w:r>
      <w:r>
        <w:rPr>
          <w:sz w:val="26"/>
        </w:rPr>
        <w:t>hội</w:t>
      </w:r>
    </w:p>
    <w:p>
      <w:pPr>
        <w:pStyle w:val="2"/>
        <w:numPr>
          <w:ilvl w:val="0"/>
          <w:numId w:val="20"/>
        </w:numPr>
        <w:tabs>
          <w:tab w:val="left" w:pos="506"/>
        </w:tabs>
        <w:spacing w:before="9" w:after="0" w:line="240" w:lineRule="auto"/>
        <w:ind w:left="100" w:right="1436" w:firstLine="0"/>
        <w:jc w:val="left"/>
      </w:pPr>
      <w:r>
        <w:t>Muốn tạo lập môi trường thuận lợi cho các hoạt động kinh tế đòi hỏi nhà nước trước hết phải làm</w:t>
      </w:r>
      <w:r>
        <w:rPr>
          <w:spacing w:val="-6"/>
        </w:rPr>
        <w:t xml:space="preserve"> </w:t>
      </w:r>
      <w:r>
        <w:rPr>
          <w:spacing w:val="2"/>
        </w:rPr>
        <w:t>gì?</w:t>
      </w:r>
    </w:p>
    <w:p>
      <w:pPr>
        <w:pStyle w:val="7"/>
        <w:numPr>
          <w:ilvl w:val="0"/>
          <w:numId w:val="29"/>
        </w:numPr>
        <w:tabs>
          <w:tab w:val="left" w:pos="418"/>
        </w:tabs>
        <w:spacing w:before="0" w:after="0" w:line="291" w:lineRule="exact"/>
        <w:ind w:left="417" w:right="0" w:hanging="318"/>
        <w:jc w:val="left"/>
        <w:rPr>
          <w:color w:val="FF0000"/>
          <w:sz w:val="26"/>
        </w:rPr>
      </w:pPr>
      <w:r>
        <w:rPr>
          <w:color w:val="FF0000"/>
          <w:sz w:val="26"/>
        </w:rPr>
        <w:t>Giữ vững ổn định về chính</w:t>
      </w:r>
      <w:r>
        <w:rPr>
          <w:color w:val="FF0000"/>
          <w:spacing w:val="-4"/>
          <w:sz w:val="26"/>
        </w:rPr>
        <w:t xml:space="preserve"> </w:t>
      </w:r>
      <w:r>
        <w:rPr>
          <w:color w:val="FF0000"/>
          <w:sz w:val="26"/>
        </w:rPr>
        <w:t>trị</w:t>
      </w:r>
    </w:p>
    <w:p>
      <w:pPr>
        <w:pStyle w:val="7"/>
        <w:numPr>
          <w:ilvl w:val="0"/>
          <w:numId w:val="29"/>
        </w:numPr>
        <w:tabs>
          <w:tab w:val="left" w:pos="403"/>
        </w:tabs>
        <w:spacing w:before="0" w:after="0" w:line="298" w:lineRule="exact"/>
        <w:ind w:left="402" w:right="0" w:hanging="303"/>
        <w:jc w:val="left"/>
        <w:rPr>
          <w:sz w:val="26"/>
        </w:rPr>
      </w:pPr>
      <w:r>
        <w:rPr>
          <w:sz w:val="26"/>
        </w:rPr>
        <w:t>Đảm bảo được đầy đủ các yếu tố đầu</w:t>
      </w:r>
      <w:r>
        <w:rPr>
          <w:spacing w:val="-5"/>
          <w:sz w:val="26"/>
        </w:rPr>
        <w:t xml:space="preserve"> </w:t>
      </w:r>
      <w:r>
        <w:rPr>
          <w:sz w:val="26"/>
        </w:rPr>
        <w:t>vào</w:t>
      </w:r>
    </w:p>
    <w:p>
      <w:pPr>
        <w:pStyle w:val="7"/>
        <w:numPr>
          <w:ilvl w:val="0"/>
          <w:numId w:val="29"/>
        </w:numPr>
        <w:tabs>
          <w:tab w:val="left" w:pos="403"/>
        </w:tabs>
        <w:spacing w:before="1" w:after="0" w:line="240" w:lineRule="auto"/>
        <w:ind w:left="402" w:right="0" w:hanging="303"/>
        <w:jc w:val="left"/>
        <w:rPr>
          <w:sz w:val="26"/>
        </w:rPr>
      </w:pPr>
      <w:r>
        <w:rPr>
          <w:sz w:val="26"/>
        </w:rPr>
        <w:t>Hệ thống pháp luật nghiêm</w:t>
      </w:r>
      <w:r>
        <w:rPr>
          <w:spacing w:val="-1"/>
          <w:sz w:val="26"/>
        </w:rPr>
        <w:t xml:space="preserve"> </w:t>
      </w:r>
      <w:r>
        <w:rPr>
          <w:sz w:val="26"/>
        </w:rPr>
        <w:t>minh</w:t>
      </w:r>
    </w:p>
    <w:p>
      <w:pPr>
        <w:pStyle w:val="7"/>
        <w:numPr>
          <w:ilvl w:val="0"/>
          <w:numId w:val="29"/>
        </w:numPr>
        <w:tabs>
          <w:tab w:val="left" w:pos="418"/>
        </w:tabs>
        <w:spacing w:before="1" w:after="0" w:line="240" w:lineRule="auto"/>
        <w:ind w:left="417" w:right="0" w:hanging="318"/>
        <w:jc w:val="left"/>
        <w:rPr>
          <w:sz w:val="26"/>
        </w:rPr>
      </w:pPr>
      <w:r>
        <w:rPr>
          <w:sz w:val="26"/>
        </w:rPr>
        <w:t>Mở rộng quan hệ đối</w:t>
      </w:r>
      <w:r>
        <w:rPr>
          <w:spacing w:val="-3"/>
          <w:sz w:val="26"/>
        </w:rPr>
        <w:t xml:space="preserve"> </w:t>
      </w:r>
      <w:r>
        <w:rPr>
          <w:sz w:val="26"/>
        </w:rPr>
        <w:t>ngoại</w:t>
      </w:r>
    </w:p>
    <w:p>
      <w:pPr>
        <w:pStyle w:val="2"/>
        <w:tabs>
          <w:tab w:val="left" w:pos="4087"/>
          <w:tab w:val="left" w:pos="8199"/>
        </w:tabs>
        <w:spacing w:before="5"/>
        <w:ind w:left="1233" w:right="2574" w:firstLine="306"/>
      </w:pPr>
      <w:r>
        <w:rPr>
          <w:b w:val="0"/>
          <w:w w:val="99"/>
          <w:shd w:val="clear" w:color="auto" w:fill="auto"/>
        </w:rPr>
        <w:t xml:space="preserve"> </w:t>
      </w:r>
      <w:r>
        <w:rPr>
          <w:b w:val="0"/>
          <w:shd w:val="clear" w:color="auto" w:fill="auto"/>
        </w:rPr>
        <w:tab/>
      </w:r>
      <w:r>
        <w:rPr>
          <w:shd w:val="clear" w:color="auto" w:fill="auto"/>
        </w:rPr>
        <w:t>CHƯƠNG</w:t>
      </w:r>
      <w:r>
        <w:rPr>
          <w:spacing w:val="-8"/>
          <w:shd w:val="clear" w:color="auto" w:fill="auto"/>
        </w:rPr>
        <w:t xml:space="preserve"> </w:t>
      </w:r>
      <w:r>
        <w:rPr>
          <w:shd w:val="clear" w:color="auto" w:fill="auto"/>
        </w:rPr>
        <w:t>6</w:t>
      </w:r>
      <w:r>
        <w:rPr>
          <w:shd w:val="clear" w:color="auto" w:fill="auto"/>
        </w:rPr>
        <w:tab/>
      </w:r>
      <w:r>
        <w:rPr>
          <w:shd w:val="clear" w:color="auto" w:fill="auto"/>
        </w:rPr>
        <w:t xml:space="preserve"> </w:t>
      </w:r>
      <w:r>
        <w:t>CÔNG NGHIỆP HÓA, HIỆN ĐẠI HÓA VÀ HỘI NHẬP</w:t>
      </w:r>
      <w:r>
        <w:rPr>
          <w:spacing w:val="-15"/>
        </w:rPr>
        <w:t xml:space="preserve"> </w:t>
      </w:r>
      <w:r>
        <w:t>KINH</w:t>
      </w:r>
    </w:p>
    <w:p>
      <w:pPr>
        <w:spacing w:before="1"/>
        <w:ind w:left="2971" w:right="0" w:firstLine="0"/>
        <w:jc w:val="left"/>
        <w:rPr>
          <w:b/>
          <w:sz w:val="26"/>
        </w:rPr>
      </w:pPr>
      <w:r>
        <w:rPr>
          <w:b/>
          <w:sz w:val="26"/>
        </w:rPr>
        <w:t>TẾ QUỐC TỂ CỦA VIỆT NAM</w:t>
      </w:r>
    </w:p>
    <w:p>
      <w:pPr>
        <w:pStyle w:val="7"/>
        <w:numPr>
          <w:ilvl w:val="0"/>
          <w:numId w:val="20"/>
        </w:numPr>
        <w:tabs>
          <w:tab w:val="left" w:pos="504"/>
        </w:tabs>
        <w:spacing w:before="1" w:after="0" w:line="240" w:lineRule="auto"/>
        <w:ind w:left="100" w:right="1438" w:firstLine="0"/>
        <w:jc w:val="left"/>
        <w:rPr>
          <w:b/>
          <w:sz w:val="26"/>
        </w:rPr>
      </w:pPr>
      <w:r>
        <w:rPr>
          <w:b/>
          <w:sz w:val="26"/>
        </w:rPr>
        <w:t>Cách mạng công nghiệp lần I khởi phát từ nước nào và trong khoảng thời gian nào?</w:t>
      </w:r>
    </w:p>
    <w:p>
      <w:pPr>
        <w:pStyle w:val="7"/>
        <w:numPr>
          <w:ilvl w:val="0"/>
          <w:numId w:val="30"/>
        </w:numPr>
        <w:tabs>
          <w:tab w:val="left" w:pos="418"/>
        </w:tabs>
        <w:spacing w:before="0" w:after="0" w:line="291" w:lineRule="exact"/>
        <w:ind w:left="417" w:right="0" w:hanging="318"/>
        <w:jc w:val="left"/>
        <w:rPr>
          <w:color w:val="FF0000"/>
          <w:sz w:val="26"/>
        </w:rPr>
      </w:pPr>
      <w:r>
        <w:rPr>
          <w:color w:val="FF0000"/>
          <w:sz w:val="26"/>
        </w:rPr>
        <w:t xml:space="preserve">Nước Anh, từ giữa thế kỷ XVIII đến giữa thế </w:t>
      </w:r>
      <w:r>
        <w:rPr>
          <w:color w:val="FF0000"/>
          <w:spacing w:val="2"/>
          <w:sz w:val="26"/>
        </w:rPr>
        <w:t>kỷ</w:t>
      </w:r>
      <w:r>
        <w:rPr>
          <w:color w:val="FF0000"/>
          <w:spacing w:val="-16"/>
          <w:sz w:val="26"/>
        </w:rPr>
        <w:t xml:space="preserve"> </w:t>
      </w:r>
      <w:r>
        <w:rPr>
          <w:color w:val="FF0000"/>
          <w:sz w:val="26"/>
        </w:rPr>
        <w:t>XIX</w:t>
      </w:r>
    </w:p>
    <w:p>
      <w:pPr>
        <w:pStyle w:val="7"/>
        <w:numPr>
          <w:ilvl w:val="0"/>
          <w:numId w:val="30"/>
        </w:numPr>
        <w:tabs>
          <w:tab w:val="left" w:pos="403"/>
        </w:tabs>
        <w:spacing w:before="1" w:after="0" w:line="298" w:lineRule="exact"/>
        <w:ind w:left="402" w:right="0" w:hanging="303"/>
        <w:jc w:val="left"/>
        <w:rPr>
          <w:sz w:val="26"/>
        </w:rPr>
      </w:pPr>
      <w:r>
        <w:rPr>
          <w:sz w:val="26"/>
        </w:rPr>
        <w:t>Nước Pháp, từ giữa thế kỷ XVII đến đầu thế kỷ</w:t>
      </w:r>
      <w:r>
        <w:rPr>
          <w:spacing w:val="-16"/>
          <w:sz w:val="26"/>
        </w:rPr>
        <w:t xml:space="preserve"> </w:t>
      </w:r>
      <w:r>
        <w:rPr>
          <w:sz w:val="26"/>
        </w:rPr>
        <w:t>XVIII</w:t>
      </w:r>
    </w:p>
    <w:p>
      <w:pPr>
        <w:pStyle w:val="7"/>
        <w:numPr>
          <w:ilvl w:val="0"/>
          <w:numId w:val="30"/>
        </w:numPr>
        <w:tabs>
          <w:tab w:val="left" w:pos="403"/>
        </w:tabs>
        <w:spacing w:before="0" w:after="0" w:line="298" w:lineRule="exact"/>
        <w:ind w:left="402" w:right="0" w:hanging="303"/>
        <w:jc w:val="left"/>
        <w:rPr>
          <w:sz w:val="26"/>
        </w:rPr>
      </w:pPr>
      <w:r>
        <w:rPr>
          <w:sz w:val="26"/>
        </w:rPr>
        <w:t xml:space="preserve">Nước Đức, từ giữa thế kỷ XVIII đến giữa thế </w:t>
      </w:r>
      <w:r>
        <w:rPr>
          <w:spacing w:val="2"/>
          <w:sz w:val="26"/>
        </w:rPr>
        <w:t>kỷ</w:t>
      </w:r>
      <w:r>
        <w:rPr>
          <w:spacing w:val="-14"/>
          <w:sz w:val="26"/>
        </w:rPr>
        <w:t xml:space="preserve"> </w:t>
      </w:r>
      <w:r>
        <w:rPr>
          <w:sz w:val="26"/>
        </w:rPr>
        <w:t>XIX</w:t>
      </w:r>
    </w:p>
    <w:p>
      <w:pPr>
        <w:pStyle w:val="7"/>
        <w:numPr>
          <w:ilvl w:val="0"/>
          <w:numId w:val="30"/>
        </w:numPr>
        <w:tabs>
          <w:tab w:val="left" w:pos="418"/>
        </w:tabs>
        <w:spacing w:before="1" w:after="0" w:line="240" w:lineRule="auto"/>
        <w:ind w:left="417" w:right="0" w:hanging="318"/>
        <w:jc w:val="left"/>
        <w:rPr>
          <w:sz w:val="26"/>
        </w:rPr>
      </w:pPr>
      <w:r>
        <w:rPr>
          <w:sz w:val="26"/>
        </w:rPr>
        <w:t>Nước Mỹ, từ giữa thế kỷ XVII đến đầu thế kỷ</w:t>
      </w:r>
      <w:r>
        <w:rPr>
          <w:spacing w:val="-5"/>
          <w:sz w:val="26"/>
        </w:rPr>
        <w:t xml:space="preserve"> </w:t>
      </w:r>
      <w:r>
        <w:rPr>
          <w:sz w:val="26"/>
        </w:rPr>
        <w:t>XVIII</w:t>
      </w:r>
    </w:p>
    <w:p>
      <w:pPr>
        <w:pStyle w:val="2"/>
        <w:numPr>
          <w:ilvl w:val="0"/>
          <w:numId w:val="20"/>
        </w:numPr>
        <w:tabs>
          <w:tab w:val="left" w:pos="490"/>
        </w:tabs>
        <w:spacing w:before="5" w:after="0" w:line="296" w:lineRule="exact"/>
        <w:ind w:left="489" w:right="0" w:hanging="390"/>
        <w:jc w:val="left"/>
      </w:pPr>
      <w:r>
        <w:t>Đặc trưng cơ bản của cuộc cách mạng công nghiệp lần ba là</w:t>
      </w:r>
      <w:r>
        <w:rPr>
          <w:spacing w:val="-7"/>
        </w:rPr>
        <w:t xml:space="preserve"> </w:t>
      </w:r>
      <w:r>
        <w:t>gì?</w:t>
      </w:r>
    </w:p>
    <w:p>
      <w:pPr>
        <w:pStyle w:val="7"/>
        <w:numPr>
          <w:ilvl w:val="1"/>
          <w:numId w:val="20"/>
        </w:numPr>
        <w:tabs>
          <w:tab w:val="left" w:pos="418"/>
        </w:tabs>
        <w:spacing w:before="0" w:after="0" w:line="295" w:lineRule="exact"/>
        <w:ind w:left="417" w:right="0" w:hanging="318"/>
        <w:jc w:val="left"/>
        <w:rPr>
          <w:color w:val="FF0000"/>
          <w:sz w:val="26"/>
        </w:rPr>
      </w:pPr>
      <w:r>
        <w:rPr>
          <w:color w:val="FF0000"/>
          <w:sz w:val="26"/>
        </w:rPr>
        <w:t>Sử dụng công nghệ thông tin, tự động hóa sản</w:t>
      </w:r>
      <w:r>
        <w:rPr>
          <w:color w:val="FF0000"/>
          <w:spacing w:val="-1"/>
          <w:sz w:val="26"/>
        </w:rPr>
        <w:t xml:space="preserve"> </w:t>
      </w:r>
      <w:r>
        <w:rPr>
          <w:color w:val="FF0000"/>
          <w:sz w:val="26"/>
        </w:rPr>
        <w:t>xuất</w:t>
      </w:r>
    </w:p>
    <w:p>
      <w:pPr>
        <w:pStyle w:val="7"/>
        <w:numPr>
          <w:ilvl w:val="1"/>
          <w:numId w:val="20"/>
        </w:numPr>
        <w:tabs>
          <w:tab w:val="left" w:pos="403"/>
        </w:tabs>
        <w:spacing w:before="0" w:after="0" w:line="298" w:lineRule="exact"/>
        <w:ind w:left="402" w:right="0" w:hanging="303"/>
        <w:jc w:val="left"/>
        <w:rPr>
          <w:sz w:val="26"/>
        </w:rPr>
      </w:pPr>
      <w:r>
        <w:rPr>
          <w:sz w:val="26"/>
        </w:rPr>
        <w:t>Cơ khí hóa sản xuất và bước đầu sử dụng công nghệ thông</w:t>
      </w:r>
      <w:r>
        <w:rPr>
          <w:spacing w:val="-11"/>
          <w:sz w:val="26"/>
        </w:rPr>
        <w:t xml:space="preserve"> </w:t>
      </w:r>
      <w:r>
        <w:rPr>
          <w:sz w:val="26"/>
        </w:rPr>
        <w:t>tin</w:t>
      </w:r>
    </w:p>
    <w:p>
      <w:pPr>
        <w:pStyle w:val="7"/>
        <w:numPr>
          <w:ilvl w:val="1"/>
          <w:numId w:val="20"/>
        </w:numPr>
        <w:tabs>
          <w:tab w:val="left" w:pos="403"/>
        </w:tabs>
        <w:spacing w:before="2" w:after="0" w:line="240" w:lineRule="auto"/>
        <w:ind w:left="402" w:right="0" w:hanging="303"/>
        <w:jc w:val="left"/>
        <w:rPr>
          <w:sz w:val="26"/>
        </w:rPr>
      </w:pPr>
      <w:r>
        <w:rPr>
          <w:sz w:val="26"/>
        </w:rPr>
        <w:t xml:space="preserve">Sử dụng </w:t>
      </w:r>
      <w:r>
        <w:rPr>
          <w:sz w:val="26"/>
          <w:shd w:val="clear" w:color="auto" w:fill="auto"/>
        </w:rPr>
        <w:t>công nghệ thông tin và kết nối vạn vật</w:t>
      </w:r>
      <w:r>
        <w:rPr>
          <w:sz w:val="26"/>
        </w:rPr>
        <w:t xml:space="preserve"> bằng</w:t>
      </w:r>
      <w:r>
        <w:rPr>
          <w:spacing w:val="-7"/>
          <w:sz w:val="26"/>
        </w:rPr>
        <w:t xml:space="preserve"> </w:t>
      </w:r>
      <w:r>
        <w:rPr>
          <w:sz w:val="26"/>
        </w:rPr>
        <w:t>internet</w:t>
      </w:r>
    </w:p>
    <w:p>
      <w:pPr>
        <w:pStyle w:val="7"/>
        <w:numPr>
          <w:ilvl w:val="1"/>
          <w:numId w:val="20"/>
        </w:numPr>
        <w:tabs>
          <w:tab w:val="left" w:pos="418"/>
        </w:tabs>
        <w:spacing w:before="1" w:after="0" w:line="240" w:lineRule="auto"/>
        <w:ind w:left="417" w:right="0" w:hanging="318"/>
        <w:jc w:val="left"/>
        <w:rPr>
          <w:sz w:val="26"/>
        </w:rPr>
      </w:pPr>
      <w:r>
        <w:rPr>
          <w:sz w:val="26"/>
        </w:rPr>
        <w:t>Sử dụng công nghệ thông tin và đột phá về trí tuệ nhân</w:t>
      </w:r>
      <w:r>
        <w:rPr>
          <w:spacing w:val="-5"/>
          <w:sz w:val="26"/>
        </w:rPr>
        <w:t xml:space="preserve"> </w:t>
      </w:r>
      <w:r>
        <w:rPr>
          <w:sz w:val="26"/>
        </w:rPr>
        <w:t>tạo</w:t>
      </w:r>
    </w:p>
    <w:p>
      <w:pPr>
        <w:pStyle w:val="2"/>
        <w:numPr>
          <w:ilvl w:val="0"/>
          <w:numId w:val="20"/>
        </w:numPr>
        <w:tabs>
          <w:tab w:val="left" w:pos="490"/>
        </w:tabs>
        <w:spacing w:before="6" w:after="0" w:line="296" w:lineRule="exact"/>
        <w:ind w:left="489" w:right="0" w:hanging="390"/>
        <w:jc w:val="left"/>
      </w:pPr>
      <w:r>
        <w:t>Cách mạng công nghiệp lần thứ tư có đặc trưng</w:t>
      </w:r>
      <w:r>
        <w:rPr>
          <w:spacing w:val="-4"/>
        </w:rPr>
        <w:t xml:space="preserve"> </w:t>
      </w:r>
      <w:r>
        <w:t>gì?</w:t>
      </w:r>
    </w:p>
    <w:p>
      <w:pPr>
        <w:pStyle w:val="7"/>
        <w:numPr>
          <w:ilvl w:val="1"/>
          <w:numId w:val="20"/>
        </w:numPr>
        <w:tabs>
          <w:tab w:val="left" w:pos="418"/>
        </w:tabs>
        <w:spacing w:before="0" w:after="0" w:line="295" w:lineRule="exact"/>
        <w:ind w:left="417" w:right="0" w:hanging="318"/>
        <w:jc w:val="left"/>
        <w:rPr>
          <w:sz w:val="26"/>
        </w:rPr>
      </w:pPr>
      <w:r>
        <w:rPr>
          <w:sz w:val="26"/>
        </w:rPr>
        <w:t>Xuất hiện các công nghệ mới có tính đột phá về chất như trí tuệ nhân</w:t>
      </w:r>
      <w:r>
        <w:rPr>
          <w:spacing w:val="-9"/>
          <w:sz w:val="26"/>
        </w:rPr>
        <w:t xml:space="preserve"> </w:t>
      </w:r>
      <w:r>
        <w:rPr>
          <w:sz w:val="26"/>
        </w:rPr>
        <w:t>tạo</w:t>
      </w:r>
    </w:p>
    <w:p>
      <w:pPr>
        <w:pStyle w:val="7"/>
        <w:numPr>
          <w:ilvl w:val="1"/>
          <w:numId w:val="20"/>
        </w:numPr>
        <w:tabs>
          <w:tab w:val="left" w:pos="403"/>
        </w:tabs>
        <w:spacing w:before="0" w:after="0" w:line="298" w:lineRule="exact"/>
        <w:ind w:left="402" w:right="0" w:hanging="303"/>
        <w:jc w:val="left"/>
        <w:rPr>
          <w:sz w:val="26"/>
        </w:rPr>
      </w:pPr>
      <w:r>
        <w:rPr>
          <w:sz w:val="26"/>
        </w:rPr>
        <w:t>Liên kết giữa thế giới thực và</w:t>
      </w:r>
      <w:r>
        <w:rPr>
          <w:spacing w:val="-4"/>
          <w:sz w:val="26"/>
        </w:rPr>
        <w:t xml:space="preserve"> </w:t>
      </w:r>
      <w:r>
        <w:rPr>
          <w:sz w:val="26"/>
        </w:rPr>
        <w:t>ảo</w:t>
      </w:r>
    </w:p>
    <w:p>
      <w:pPr>
        <w:pStyle w:val="7"/>
        <w:numPr>
          <w:ilvl w:val="1"/>
          <w:numId w:val="20"/>
        </w:numPr>
        <w:tabs>
          <w:tab w:val="left" w:pos="403"/>
        </w:tabs>
        <w:spacing w:before="1" w:after="0" w:line="298" w:lineRule="exact"/>
        <w:ind w:left="402" w:right="0" w:hanging="303"/>
        <w:jc w:val="left"/>
        <w:rPr>
          <w:sz w:val="26"/>
        </w:rPr>
      </w:pPr>
      <w:r>
        <w:rPr>
          <w:sz w:val="26"/>
        </w:rPr>
        <w:t>Xuất hiện các công nghệ mới như big data, in</w:t>
      </w:r>
      <w:r>
        <w:rPr>
          <w:spacing w:val="-1"/>
          <w:sz w:val="26"/>
        </w:rPr>
        <w:t xml:space="preserve"> </w:t>
      </w:r>
      <w:r>
        <w:rPr>
          <w:sz w:val="26"/>
        </w:rPr>
        <w:t>3D</w:t>
      </w:r>
    </w:p>
    <w:p>
      <w:pPr>
        <w:pStyle w:val="7"/>
        <w:numPr>
          <w:ilvl w:val="1"/>
          <w:numId w:val="20"/>
        </w:numPr>
        <w:tabs>
          <w:tab w:val="left" w:pos="418"/>
        </w:tabs>
        <w:spacing w:before="0" w:after="0" w:line="298" w:lineRule="exact"/>
        <w:ind w:left="417" w:right="0" w:hanging="318"/>
        <w:jc w:val="left"/>
        <w:rPr>
          <w:color w:val="FF0000"/>
          <w:sz w:val="26"/>
        </w:rPr>
      </w:pPr>
      <w:r>
        <w:rPr>
          <w:color w:val="FF0000"/>
          <w:sz w:val="26"/>
        </w:rPr>
        <w:t>Tất cả các phương án còn</w:t>
      </w:r>
      <w:r>
        <w:rPr>
          <w:color w:val="FF0000"/>
          <w:spacing w:val="-4"/>
          <w:sz w:val="26"/>
        </w:rPr>
        <w:t xml:space="preserve"> </w:t>
      </w:r>
      <w:r>
        <w:rPr>
          <w:color w:val="FF0000"/>
          <w:sz w:val="26"/>
        </w:rPr>
        <w:t>lại</w:t>
      </w:r>
    </w:p>
    <w:p>
      <w:pPr>
        <w:pStyle w:val="2"/>
        <w:numPr>
          <w:ilvl w:val="0"/>
          <w:numId w:val="20"/>
        </w:numPr>
        <w:tabs>
          <w:tab w:val="left" w:pos="490"/>
        </w:tabs>
        <w:spacing w:before="8" w:after="0" w:line="240" w:lineRule="auto"/>
        <w:ind w:left="489" w:right="0" w:hanging="390"/>
        <w:jc w:val="left"/>
      </w:pPr>
      <w:r>
        <w:t>Cuộc cách mạng công nghiệp có vai trò gì đối với sự phát triển ở nước</w:t>
      </w:r>
      <w:r>
        <w:rPr>
          <w:spacing w:val="-9"/>
        </w:rPr>
        <w:t xml:space="preserve"> </w:t>
      </w:r>
      <w:r>
        <w:t>ta?</w:t>
      </w:r>
    </w:p>
    <w:p>
      <w:pPr>
        <w:spacing w:after="0" w:line="240" w:lineRule="auto"/>
        <w:jc w:val="left"/>
        <w:sectPr>
          <w:pgSz w:w="12240" w:h="15840"/>
          <w:pgMar w:top="1360" w:right="0" w:bottom="1260" w:left="1340" w:header="0" w:footer="1068" w:gutter="0"/>
          <w:cols w:space="720" w:num="1"/>
        </w:sectPr>
      </w:pPr>
    </w:p>
    <w:p>
      <w:pPr>
        <w:pStyle w:val="5"/>
        <w:spacing w:line="240" w:lineRule="auto"/>
        <w:ind w:left="1540" w:firstLine="0"/>
        <w:rPr>
          <w:sz w:val="20"/>
        </w:rPr>
      </w:pPr>
    </w:p>
    <w:p>
      <w:pPr>
        <w:pStyle w:val="7"/>
        <w:numPr>
          <w:ilvl w:val="1"/>
          <w:numId w:val="20"/>
        </w:numPr>
        <w:tabs>
          <w:tab w:val="left" w:pos="418"/>
        </w:tabs>
        <w:spacing w:before="17" w:after="0" w:line="240" w:lineRule="auto"/>
        <w:ind w:left="417" w:right="0" w:hanging="318"/>
        <w:jc w:val="left"/>
        <w:rPr>
          <w:color w:val="FF0000"/>
          <w:sz w:val="26"/>
        </w:rPr>
      </w:pPr>
      <w:r>
        <w:rPr>
          <w:color w:val="FF0000"/>
          <w:sz w:val="26"/>
        </w:rPr>
        <w:t>Thúc đẩy đổi mới phương thức quản trị phát</w:t>
      </w:r>
      <w:r>
        <w:rPr>
          <w:color w:val="FF0000"/>
          <w:spacing w:val="-7"/>
          <w:sz w:val="26"/>
        </w:rPr>
        <w:t xml:space="preserve"> </w:t>
      </w:r>
      <w:r>
        <w:rPr>
          <w:color w:val="FF0000"/>
          <w:sz w:val="26"/>
        </w:rPr>
        <w:t>triển</w:t>
      </w:r>
    </w:p>
    <w:p>
      <w:pPr>
        <w:pStyle w:val="7"/>
        <w:numPr>
          <w:ilvl w:val="1"/>
          <w:numId w:val="20"/>
        </w:numPr>
        <w:tabs>
          <w:tab w:val="left" w:pos="403"/>
        </w:tabs>
        <w:spacing w:before="2" w:after="0" w:line="298" w:lineRule="exact"/>
        <w:ind w:left="402" w:right="0" w:hanging="303"/>
        <w:jc w:val="left"/>
        <w:rPr>
          <w:sz w:val="26"/>
        </w:rPr>
      </w:pPr>
      <w:r>
        <w:rPr>
          <w:sz w:val="26"/>
        </w:rPr>
        <w:t>Phát huy được các lợi thế truyền thống đang sẵn</w:t>
      </w:r>
      <w:r>
        <w:rPr>
          <w:spacing w:val="-11"/>
          <w:sz w:val="26"/>
        </w:rPr>
        <w:t xml:space="preserve"> </w:t>
      </w:r>
      <w:r>
        <w:rPr>
          <w:sz w:val="26"/>
        </w:rPr>
        <w:t>có</w:t>
      </w:r>
    </w:p>
    <w:p>
      <w:pPr>
        <w:pStyle w:val="7"/>
        <w:numPr>
          <w:ilvl w:val="1"/>
          <w:numId w:val="20"/>
        </w:numPr>
        <w:tabs>
          <w:tab w:val="left" w:pos="403"/>
        </w:tabs>
        <w:spacing w:before="0" w:after="0" w:line="298" w:lineRule="exact"/>
        <w:ind w:left="402" w:right="0" w:hanging="303"/>
        <w:jc w:val="left"/>
        <w:rPr>
          <w:sz w:val="26"/>
        </w:rPr>
      </w:pPr>
      <w:r>
        <w:rPr>
          <w:sz w:val="26"/>
        </w:rPr>
        <w:t>Tạo ra nhiều việc làm giảm được tỷ trọng thất nghiệp cơ cấu lao</w:t>
      </w:r>
      <w:r>
        <w:rPr>
          <w:spacing w:val="-13"/>
          <w:sz w:val="26"/>
        </w:rPr>
        <w:t xml:space="preserve"> </w:t>
      </w:r>
      <w:r>
        <w:rPr>
          <w:sz w:val="26"/>
        </w:rPr>
        <w:t>động</w:t>
      </w:r>
    </w:p>
    <w:p>
      <w:pPr>
        <w:pStyle w:val="7"/>
        <w:numPr>
          <w:ilvl w:val="1"/>
          <w:numId w:val="20"/>
        </w:numPr>
        <w:tabs>
          <w:tab w:val="left" w:pos="418"/>
        </w:tabs>
        <w:spacing w:before="1" w:after="0" w:line="240" w:lineRule="auto"/>
        <w:ind w:left="417" w:right="0" w:hanging="318"/>
        <w:jc w:val="left"/>
        <w:rPr>
          <w:sz w:val="26"/>
        </w:rPr>
      </w:pPr>
      <w:r>
        <w:rPr>
          <w:sz w:val="26"/>
        </w:rPr>
        <w:t>Các phương án kia đều</w:t>
      </w:r>
      <w:r>
        <w:rPr>
          <w:spacing w:val="-1"/>
          <w:sz w:val="26"/>
        </w:rPr>
        <w:t xml:space="preserve"> </w:t>
      </w:r>
      <w:r>
        <w:rPr>
          <w:sz w:val="26"/>
        </w:rPr>
        <w:t>đúng</w:t>
      </w:r>
    </w:p>
    <w:p>
      <w:pPr>
        <w:pStyle w:val="2"/>
        <w:numPr>
          <w:ilvl w:val="0"/>
          <w:numId w:val="20"/>
        </w:numPr>
        <w:tabs>
          <w:tab w:val="left" w:pos="487"/>
        </w:tabs>
        <w:spacing w:before="5" w:after="0" w:line="296" w:lineRule="exact"/>
        <w:ind w:left="486" w:right="0" w:hanging="387"/>
        <w:jc w:val="left"/>
      </w:pPr>
      <w:r>
        <w:t>Tiêu chuẩn để đánh giá mức độ hiện đại của một nền kinh tế dựa vào yếu tố</w:t>
      </w:r>
      <w:r>
        <w:rPr>
          <w:spacing w:val="-37"/>
        </w:rPr>
        <w:t xml:space="preserve"> </w:t>
      </w:r>
      <w:r>
        <w:t>nào?</w:t>
      </w:r>
    </w:p>
    <w:p>
      <w:pPr>
        <w:pStyle w:val="7"/>
        <w:numPr>
          <w:ilvl w:val="1"/>
          <w:numId w:val="20"/>
        </w:numPr>
        <w:tabs>
          <w:tab w:val="left" w:pos="418"/>
        </w:tabs>
        <w:spacing w:before="0" w:after="0" w:line="295" w:lineRule="exact"/>
        <w:ind w:left="417" w:right="0" w:hanging="318"/>
        <w:jc w:val="left"/>
        <w:rPr>
          <w:sz w:val="26"/>
        </w:rPr>
      </w:pPr>
      <w:r>
        <w:rPr>
          <w:sz w:val="26"/>
        </w:rPr>
        <w:t>Trình độ văn hóa của dân</w:t>
      </w:r>
      <w:r>
        <w:rPr>
          <w:spacing w:val="-4"/>
          <w:sz w:val="26"/>
        </w:rPr>
        <w:t xml:space="preserve"> </w:t>
      </w:r>
      <w:r>
        <w:rPr>
          <w:sz w:val="26"/>
        </w:rPr>
        <w:t>cư</w:t>
      </w:r>
    </w:p>
    <w:p>
      <w:pPr>
        <w:pStyle w:val="7"/>
        <w:numPr>
          <w:ilvl w:val="1"/>
          <w:numId w:val="20"/>
        </w:numPr>
        <w:tabs>
          <w:tab w:val="left" w:pos="403"/>
        </w:tabs>
        <w:spacing w:before="0" w:after="0" w:line="298" w:lineRule="exact"/>
        <w:ind w:left="402" w:right="0" w:hanging="303"/>
        <w:jc w:val="left"/>
        <w:rPr>
          <w:sz w:val="26"/>
        </w:rPr>
      </w:pPr>
      <w:r>
        <w:rPr>
          <w:sz w:val="26"/>
        </w:rPr>
        <w:t>Mức thu nhập bình quân đầu</w:t>
      </w:r>
      <w:r>
        <w:rPr>
          <w:spacing w:val="-7"/>
          <w:sz w:val="26"/>
        </w:rPr>
        <w:t xml:space="preserve"> </w:t>
      </w:r>
      <w:r>
        <w:rPr>
          <w:sz w:val="26"/>
        </w:rPr>
        <w:t>người</w:t>
      </w:r>
    </w:p>
    <w:p>
      <w:pPr>
        <w:pStyle w:val="7"/>
        <w:numPr>
          <w:ilvl w:val="1"/>
          <w:numId w:val="20"/>
        </w:numPr>
        <w:tabs>
          <w:tab w:val="left" w:pos="403"/>
        </w:tabs>
        <w:spacing w:before="1" w:after="0" w:line="240" w:lineRule="auto"/>
        <w:ind w:left="402" w:right="0" w:hanging="303"/>
        <w:jc w:val="left"/>
        <w:rPr>
          <w:color w:val="FF0000"/>
          <w:sz w:val="26"/>
        </w:rPr>
      </w:pPr>
      <w:r>
        <w:rPr>
          <w:color w:val="FF0000"/>
          <w:sz w:val="26"/>
        </w:rPr>
        <w:t>Cơ sở vật chất - kỹ thuật của xã</w:t>
      </w:r>
      <w:r>
        <w:rPr>
          <w:color w:val="FF0000"/>
          <w:spacing w:val="-11"/>
          <w:sz w:val="26"/>
        </w:rPr>
        <w:t xml:space="preserve"> </w:t>
      </w:r>
      <w:r>
        <w:rPr>
          <w:color w:val="FF0000"/>
          <w:sz w:val="26"/>
        </w:rPr>
        <w:t>hội</w:t>
      </w:r>
    </w:p>
    <w:p>
      <w:pPr>
        <w:pStyle w:val="7"/>
        <w:numPr>
          <w:ilvl w:val="1"/>
          <w:numId w:val="20"/>
        </w:numPr>
        <w:tabs>
          <w:tab w:val="left" w:pos="418"/>
        </w:tabs>
        <w:spacing w:before="1" w:after="0" w:line="240" w:lineRule="auto"/>
        <w:ind w:left="417" w:right="0" w:hanging="318"/>
        <w:jc w:val="left"/>
        <w:rPr>
          <w:sz w:val="26"/>
        </w:rPr>
      </w:pPr>
      <w:r>
        <w:rPr>
          <w:sz w:val="26"/>
        </w:rPr>
        <w:t>Những phát minh khoa học có được</w:t>
      </w:r>
    </w:p>
    <w:p>
      <w:pPr>
        <w:pStyle w:val="2"/>
        <w:numPr>
          <w:ilvl w:val="0"/>
          <w:numId w:val="20"/>
        </w:numPr>
        <w:tabs>
          <w:tab w:val="left" w:pos="492"/>
        </w:tabs>
        <w:spacing w:before="6" w:after="0" w:line="240" w:lineRule="auto"/>
        <w:ind w:left="100" w:right="1438" w:firstLine="0"/>
        <w:jc w:val="left"/>
      </w:pPr>
      <w:r>
        <w:t>Đảng và Nhà nước ta xác định nhiệm vụ trung tâm trong suốt thời kỳ quá độ lên chủ nghĩa xã hội là nhiệm vụ</w:t>
      </w:r>
      <w:r>
        <w:rPr>
          <w:spacing w:val="-8"/>
        </w:rPr>
        <w:t xml:space="preserve"> </w:t>
      </w:r>
      <w:r>
        <w:t>nào?</w:t>
      </w:r>
    </w:p>
    <w:p>
      <w:pPr>
        <w:pStyle w:val="7"/>
        <w:numPr>
          <w:ilvl w:val="0"/>
          <w:numId w:val="31"/>
        </w:numPr>
        <w:tabs>
          <w:tab w:val="left" w:pos="418"/>
        </w:tabs>
        <w:spacing w:before="0" w:after="0" w:line="291" w:lineRule="exact"/>
        <w:ind w:left="417" w:right="0" w:hanging="318"/>
        <w:jc w:val="left"/>
        <w:rPr>
          <w:color w:val="FF0000"/>
          <w:sz w:val="26"/>
        </w:rPr>
      </w:pPr>
      <w:r>
        <w:rPr>
          <w:color w:val="FF0000"/>
          <w:sz w:val="26"/>
        </w:rPr>
        <w:t>Công nghiệp hóa, hiện đại hóa đất</w:t>
      </w:r>
      <w:r>
        <w:rPr>
          <w:color w:val="FF0000"/>
          <w:spacing w:val="-8"/>
          <w:sz w:val="26"/>
        </w:rPr>
        <w:t xml:space="preserve"> </w:t>
      </w:r>
      <w:r>
        <w:rPr>
          <w:color w:val="FF0000"/>
          <w:sz w:val="26"/>
        </w:rPr>
        <w:t>nước</w:t>
      </w:r>
    </w:p>
    <w:p>
      <w:pPr>
        <w:pStyle w:val="7"/>
        <w:numPr>
          <w:ilvl w:val="0"/>
          <w:numId w:val="31"/>
        </w:numPr>
        <w:tabs>
          <w:tab w:val="left" w:pos="403"/>
        </w:tabs>
        <w:spacing w:before="2" w:after="0" w:line="298" w:lineRule="exact"/>
        <w:ind w:left="402" w:right="0" w:hanging="303"/>
        <w:jc w:val="left"/>
        <w:rPr>
          <w:sz w:val="26"/>
        </w:rPr>
      </w:pPr>
      <w:r>
        <w:rPr>
          <w:sz w:val="26"/>
        </w:rPr>
        <w:t>Phát triển nền kinh tế nhiều thành</w:t>
      </w:r>
      <w:r>
        <w:rPr>
          <w:spacing w:val="-7"/>
          <w:sz w:val="26"/>
        </w:rPr>
        <w:t xml:space="preserve"> </w:t>
      </w:r>
      <w:r>
        <w:rPr>
          <w:sz w:val="26"/>
        </w:rPr>
        <w:t>phần</w:t>
      </w:r>
    </w:p>
    <w:p>
      <w:pPr>
        <w:pStyle w:val="7"/>
        <w:numPr>
          <w:ilvl w:val="0"/>
          <w:numId w:val="31"/>
        </w:numPr>
        <w:tabs>
          <w:tab w:val="left" w:pos="403"/>
        </w:tabs>
        <w:spacing w:before="0" w:after="0" w:line="298" w:lineRule="exact"/>
        <w:ind w:left="402" w:right="0" w:hanging="303"/>
        <w:jc w:val="left"/>
        <w:rPr>
          <w:sz w:val="26"/>
        </w:rPr>
      </w:pPr>
      <w:r>
        <w:rPr>
          <w:sz w:val="26"/>
        </w:rPr>
        <w:t>Phát triển nông lâm ngư</w:t>
      </w:r>
      <w:r>
        <w:rPr>
          <w:spacing w:val="-3"/>
          <w:sz w:val="26"/>
        </w:rPr>
        <w:t xml:space="preserve"> </w:t>
      </w:r>
      <w:r>
        <w:rPr>
          <w:sz w:val="26"/>
        </w:rPr>
        <w:t>nghiệp</w:t>
      </w:r>
    </w:p>
    <w:p>
      <w:pPr>
        <w:pStyle w:val="7"/>
        <w:numPr>
          <w:ilvl w:val="0"/>
          <w:numId w:val="31"/>
        </w:numPr>
        <w:tabs>
          <w:tab w:val="left" w:pos="418"/>
        </w:tabs>
        <w:spacing w:before="1" w:after="0" w:line="240" w:lineRule="auto"/>
        <w:ind w:left="417" w:right="0" w:hanging="318"/>
        <w:jc w:val="left"/>
        <w:rPr>
          <w:sz w:val="26"/>
        </w:rPr>
      </w:pPr>
      <w:r>
        <w:rPr>
          <w:sz w:val="26"/>
        </w:rPr>
        <w:t>Cải cách về giáo dục, nâng cao dân</w:t>
      </w:r>
      <w:r>
        <w:rPr>
          <w:spacing w:val="1"/>
          <w:sz w:val="26"/>
        </w:rPr>
        <w:t xml:space="preserve"> </w:t>
      </w:r>
      <w:r>
        <w:rPr>
          <w:sz w:val="26"/>
        </w:rPr>
        <w:t>trí</w:t>
      </w:r>
    </w:p>
    <w:p>
      <w:pPr>
        <w:pStyle w:val="2"/>
        <w:numPr>
          <w:ilvl w:val="0"/>
          <w:numId w:val="20"/>
        </w:numPr>
        <w:tabs>
          <w:tab w:val="left" w:pos="490"/>
        </w:tabs>
        <w:spacing w:before="8" w:after="0" w:line="295" w:lineRule="exact"/>
        <w:ind w:left="489" w:right="0" w:hanging="390"/>
        <w:jc w:val="left"/>
      </w:pPr>
      <w:r>
        <w:t>Trong nền kinh tế tri thức, tri thức đóng vai trò</w:t>
      </w:r>
      <w:r>
        <w:rPr>
          <w:spacing w:val="-5"/>
        </w:rPr>
        <w:t xml:space="preserve"> </w:t>
      </w:r>
      <w:r>
        <w:t>gì?</w:t>
      </w:r>
    </w:p>
    <w:p>
      <w:pPr>
        <w:pStyle w:val="7"/>
        <w:numPr>
          <w:ilvl w:val="1"/>
          <w:numId w:val="20"/>
        </w:numPr>
        <w:tabs>
          <w:tab w:val="left" w:pos="418"/>
        </w:tabs>
        <w:spacing w:before="0" w:after="0" w:line="295" w:lineRule="exact"/>
        <w:ind w:left="417" w:right="0" w:hanging="318"/>
        <w:jc w:val="left"/>
        <w:rPr>
          <w:sz w:val="26"/>
        </w:rPr>
      </w:pPr>
      <w:r>
        <w:rPr>
          <w:sz w:val="26"/>
        </w:rPr>
        <w:t>Tri thức là nền tảng trong công tác giáo dục.</w:t>
      </w:r>
    </w:p>
    <w:p>
      <w:pPr>
        <w:pStyle w:val="7"/>
        <w:numPr>
          <w:ilvl w:val="1"/>
          <w:numId w:val="20"/>
        </w:numPr>
        <w:tabs>
          <w:tab w:val="left" w:pos="403"/>
        </w:tabs>
        <w:spacing w:before="1" w:after="0" w:line="298" w:lineRule="exact"/>
        <w:ind w:left="402" w:right="0" w:hanging="303"/>
        <w:jc w:val="left"/>
        <w:rPr>
          <w:color w:val="FF0000"/>
          <w:sz w:val="26"/>
        </w:rPr>
      </w:pPr>
      <w:r>
        <w:rPr>
          <w:color w:val="FF0000"/>
          <w:sz w:val="26"/>
        </w:rPr>
        <w:t>Tri thức trở thành lực lượng sản xuất trực</w:t>
      </w:r>
      <w:r>
        <w:rPr>
          <w:color w:val="FF0000"/>
          <w:spacing w:val="-8"/>
          <w:sz w:val="26"/>
        </w:rPr>
        <w:t xml:space="preserve"> </w:t>
      </w:r>
      <w:r>
        <w:rPr>
          <w:color w:val="FF0000"/>
          <w:sz w:val="26"/>
        </w:rPr>
        <w:t>tiếp.</w:t>
      </w:r>
    </w:p>
    <w:p>
      <w:pPr>
        <w:pStyle w:val="7"/>
        <w:numPr>
          <w:ilvl w:val="1"/>
          <w:numId w:val="20"/>
        </w:numPr>
        <w:tabs>
          <w:tab w:val="left" w:pos="403"/>
        </w:tabs>
        <w:spacing w:before="0" w:after="0" w:line="298" w:lineRule="exact"/>
        <w:ind w:left="402" w:right="0" w:hanging="303"/>
        <w:jc w:val="left"/>
        <w:rPr>
          <w:sz w:val="26"/>
        </w:rPr>
      </w:pPr>
      <w:r>
        <w:rPr>
          <w:sz w:val="26"/>
        </w:rPr>
        <w:t>Tri thức được xem là công cụ lao động</w:t>
      </w:r>
      <w:r>
        <w:rPr>
          <w:spacing w:val="-7"/>
          <w:sz w:val="26"/>
        </w:rPr>
        <w:t xml:space="preserve"> </w:t>
      </w:r>
      <w:r>
        <w:rPr>
          <w:sz w:val="26"/>
        </w:rPr>
        <w:t>chính.</w:t>
      </w:r>
    </w:p>
    <w:p>
      <w:pPr>
        <w:pStyle w:val="7"/>
        <w:numPr>
          <w:ilvl w:val="1"/>
          <w:numId w:val="20"/>
        </w:numPr>
        <w:tabs>
          <w:tab w:val="left" w:pos="418"/>
        </w:tabs>
        <w:spacing w:before="1" w:after="0" w:line="240" w:lineRule="auto"/>
        <w:ind w:left="417" w:right="0" w:hanging="318"/>
        <w:jc w:val="both"/>
        <w:rPr>
          <w:sz w:val="26"/>
        </w:rPr>
      </w:pPr>
      <w:r>
        <w:rPr>
          <w:sz w:val="26"/>
        </w:rPr>
        <w:t>Tri thức là nội dung chính trong phát triển, nâng cao dân</w:t>
      </w:r>
      <w:r>
        <w:rPr>
          <w:spacing w:val="-5"/>
          <w:sz w:val="26"/>
        </w:rPr>
        <w:t xml:space="preserve"> </w:t>
      </w:r>
      <w:r>
        <w:rPr>
          <w:sz w:val="26"/>
        </w:rPr>
        <w:t>trí.</w:t>
      </w:r>
    </w:p>
    <w:p>
      <w:pPr>
        <w:pStyle w:val="2"/>
        <w:numPr>
          <w:ilvl w:val="0"/>
          <w:numId w:val="20"/>
        </w:numPr>
        <w:tabs>
          <w:tab w:val="left" w:pos="501"/>
        </w:tabs>
        <w:spacing w:before="6" w:after="0" w:line="240" w:lineRule="auto"/>
        <w:ind w:left="100" w:right="1435" w:firstLine="0"/>
        <w:jc w:val="both"/>
      </w:pPr>
      <w:r>
        <w:t>Toàn cầu hoá diễn ra trên nhiều phương diện, trong đó, có xu thế nổi trội nhất, vừa là t</w:t>
      </w:r>
      <w:r>
        <w:rPr>
          <w:color w:val="000000" w:themeColor="text1"/>
          <w:shd w:val="clear" w:color="auto" w:fill="auto"/>
          <w14:textFill>
            <w14:solidFill>
              <w14:schemeClr w14:val="tx1"/>
            </w14:solidFill>
          </w14:textFill>
        </w:rPr>
        <w:t>rung tâm vừa là cơ sở</w:t>
      </w:r>
      <w:r>
        <w:t xml:space="preserve"> và cũng là động lực thúc đẩy toàn cầu hoá các lĩnh vực khác</w:t>
      </w:r>
      <w:r>
        <w:rPr>
          <w:spacing w:val="-2"/>
        </w:rPr>
        <w:t xml:space="preserve"> </w:t>
      </w:r>
      <w:r>
        <w:t>là:</w:t>
      </w:r>
    </w:p>
    <w:p>
      <w:pPr>
        <w:pStyle w:val="7"/>
        <w:numPr>
          <w:ilvl w:val="0"/>
          <w:numId w:val="32"/>
        </w:numPr>
        <w:tabs>
          <w:tab w:val="left" w:pos="418"/>
        </w:tabs>
        <w:spacing w:before="0" w:after="0" w:line="292" w:lineRule="exact"/>
        <w:ind w:left="417" w:right="0" w:hanging="318"/>
        <w:jc w:val="left"/>
        <w:rPr>
          <w:color w:val="FF0000"/>
          <w:sz w:val="26"/>
        </w:rPr>
      </w:pPr>
      <w:r>
        <w:rPr>
          <w:color w:val="FF0000"/>
          <w:sz w:val="26"/>
        </w:rPr>
        <w:t>Toàn cầu hóa kinh</w:t>
      </w:r>
      <w:r>
        <w:rPr>
          <w:color w:val="FF0000"/>
          <w:spacing w:val="-3"/>
          <w:sz w:val="26"/>
        </w:rPr>
        <w:t xml:space="preserve"> </w:t>
      </w:r>
      <w:r>
        <w:rPr>
          <w:color w:val="FF0000"/>
          <w:sz w:val="26"/>
        </w:rPr>
        <w:t>tế</w:t>
      </w:r>
    </w:p>
    <w:p>
      <w:pPr>
        <w:pStyle w:val="7"/>
        <w:numPr>
          <w:ilvl w:val="0"/>
          <w:numId w:val="32"/>
        </w:numPr>
        <w:tabs>
          <w:tab w:val="left" w:pos="403"/>
        </w:tabs>
        <w:spacing w:before="1" w:after="0" w:line="298" w:lineRule="exact"/>
        <w:ind w:left="402" w:right="0" w:hanging="303"/>
        <w:jc w:val="left"/>
        <w:rPr>
          <w:sz w:val="26"/>
        </w:rPr>
      </w:pPr>
      <w:r>
        <w:rPr>
          <w:sz w:val="26"/>
        </w:rPr>
        <w:t>Toàn cầu hóa chính</w:t>
      </w:r>
      <w:r>
        <w:rPr>
          <w:spacing w:val="-1"/>
          <w:sz w:val="26"/>
        </w:rPr>
        <w:t xml:space="preserve"> </w:t>
      </w:r>
      <w:r>
        <w:rPr>
          <w:sz w:val="26"/>
        </w:rPr>
        <w:t>trị</w:t>
      </w:r>
    </w:p>
    <w:p>
      <w:pPr>
        <w:pStyle w:val="7"/>
        <w:numPr>
          <w:ilvl w:val="0"/>
          <w:numId w:val="32"/>
        </w:numPr>
        <w:tabs>
          <w:tab w:val="left" w:pos="403"/>
        </w:tabs>
        <w:spacing w:before="0" w:after="0" w:line="298" w:lineRule="exact"/>
        <w:ind w:left="402" w:right="0" w:hanging="303"/>
        <w:jc w:val="left"/>
        <w:rPr>
          <w:sz w:val="26"/>
        </w:rPr>
      </w:pPr>
      <w:r>
        <w:rPr>
          <w:sz w:val="26"/>
        </w:rPr>
        <w:t>Toàn cầu hóa quân</w:t>
      </w:r>
      <w:r>
        <w:rPr>
          <w:spacing w:val="-4"/>
          <w:sz w:val="26"/>
        </w:rPr>
        <w:t xml:space="preserve"> </w:t>
      </w:r>
      <w:r>
        <w:rPr>
          <w:sz w:val="26"/>
        </w:rPr>
        <w:t>sự</w:t>
      </w:r>
    </w:p>
    <w:p>
      <w:pPr>
        <w:pStyle w:val="7"/>
        <w:numPr>
          <w:ilvl w:val="0"/>
          <w:numId w:val="32"/>
        </w:numPr>
        <w:tabs>
          <w:tab w:val="left" w:pos="418"/>
        </w:tabs>
        <w:spacing w:before="2" w:after="0" w:line="240" w:lineRule="auto"/>
        <w:ind w:left="417" w:right="0" w:hanging="318"/>
        <w:jc w:val="left"/>
        <w:rPr>
          <w:sz w:val="26"/>
        </w:rPr>
      </w:pPr>
      <w:r>
        <w:rPr>
          <w:sz w:val="26"/>
        </w:rPr>
        <w:t>Toàn cầu hóa văn</w:t>
      </w:r>
      <w:r>
        <w:rPr>
          <w:spacing w:val="-5"/>
          <w:sz w:val="26"/>
        </w:rPr>
        <w:t xml:space="preserve"> </w:t>
      </w:r>
      <w:r>
        <w:rPr>
          <w:sz w:val="26"/>
        </w:rPr>
        <w:t>hóa</w:t>
      </w:r>
    </w:p>
    <w:p>
      <w:pPr>
        <w:pStyle w:val="5"/>
        <w:spacing w:before="6" w:line="240" w:lineRule="auto"/>
        <w:ind w:left="0" w:firstLine="0"/>
      </w:pPr>
    </w:p>
    <w:p>
      <w:pPr>
        <w:pStyle w:val="2"/>
        <w:spacing w:before="0"/>
      </w:pPr>
      <w:r>
        <w:t>Phần 2: Bài tập</w:t>
      </w:r>
    </w:p>
    <w:p>
      <w:pPr>
        <w:pStyle w:val="5"/>
        <w:spacing w:line="240" w:lineRule="auto"/>
        <w:ind w:left="0" w:firstLine="0"/>
        <w:rPr>
          <w:b/>
        </w:rPr>
      </w:pPr>
    </w:p>
    <w:p>
      <w:pPr>
        <w:pStyle w:val="7"/>
        <w:numPr>
          <w:ilvl w:val="0"/>
          <w:numId w:val="33"/>
        </w:numPr>
        <w:tabs>
          <w:tab w:val="left" w:pos="360"/>
        </w:tabs>
        <w:spacing w:before="0" w:after="0" w:line="240" w:lineRule="auto"/>
        <w:ind w:left="100" w:right="1786" w:firstLine="0"/>
        <w:jc w:val="left"/>
        <w:rPr>
          <w:b/>
          <w:sz w:val="26"/>
        </w:rPr>
      </w:pPr>
      <w:r>
        <w:rPr>
          <w:b/>
          <w:sz w:val="26"/>
        </w:rPr>
        <w:t>Một đơn vị sản xuất một ngày được 100.000 sản phẩm với tổng giá trị 300.000 USD. Tính giá trị một sản phẩm khi cường độ lao động giảm hai</w:t>
      </w:r>
      <w:r>
        <w:rPr>
          <w:b/>
          <w:spacing w:val="-21"/>
          <w:sz w:val="26"/>
        </w:rPr>
        <w:t xml:space="preserve"> </w:t>
      </w:r>
      <w:r>
        <w:rPr>
          <w:b/>
          <w:sz w:val="26"/>
        </w:rPr>
        <w:t>lần?</w:t>
      </w:r>
    </w:p>
    <w:p>
      <w:pPr>
        <w:pStyle w:val="7"/>
        <w:numPr>
          <w:ilvl w:val="0"/>
          <w:numId w:val="34"/>
        </w:numPr>
        <w:tabs>
          <w:tab w:val="left" w:pos="418"/>
        </w:tabs>
        <w:spacing w:before="0" w:after="0" w:line="291" w:lineRule="exact"/>
        <w:ind w:left="417" w:right="0" w:hanging="318"/>
        <w:jc w:val="left"/>
        <w:rPr>
          <w:sz w:val="26"/>
        </w:rPr>
      </w:pPr>
      <w:r>
        <w:rPr>
          <w:sz w:val="26"/>
        </w:rPr>
        <w:t>4.5</w:t>
      </w:r>
      <w:r>
        <w:rPr>
          <w:spacing w:val="-9"/>
          <w:sz w:val="26"/>
        </w:rPr>
        <w:t xml:space="preserve"> </w:t>
      </w:r>
      <w:r>
        <w:rPr>
          <w:sz w:val="26"/>
        </w:rPr>
        <w:t>usd</w:t>
      </w:r>
    </w:p>
    <w:p>
      <w:pPr>
        <w:pStyle w:val="7"/>
        <w:numPr>
          <w:ilvl w:val="0"/>
          <w:numId w:val="34"/>
        </w:numPr>
        <w:tabs>
          <w:tab w:val="left" w:pos="403"/>
        </w:tabs>
        <w:spacing w:before="1" w:after="0" w:line="298" w:lineRule="exact"/>
        <w:ind w:left="402" w:right="0" w:hanging="303"/>
        <w:jc w:val="left"/>
        <w:rPr>
          <w:sz w:val="26"/>
        </w:rPr>
      </w:pPr>
      <w:r>
        <w:rPr>
          <w:sz w:val="26"/>
        </w:rPr>
        <w:t>1.5</w:t>
      </w:r>
      <w:r>
        <w:rPr>
          <w:spacing w:val="-13"/>
          <w:sz w:val="26"/>
        </w:rPr>
        <w:t xml:space="preserve"> </w:t>
      </w:r>
      <w:r>
        <w:rPr>
          <w:sz w:val="26"/>
        </w:rPr>
        <w:t>usd</w:t>
      </w:r>
    </w:p>
    <w:p>
      <w:pPr>
        <w:pStyle w:val="7"/>
        <w:numPr>
          <w:ilvl w:val="0"/>
          <w:numId w:val="34"/>
        </w:numPr>
        <w:tabs>
          <w:tab w:val="left" w:pos="403"/>
        </w:tabs>
        <w:spacing w:before="0" w:after="0" w:line="298" w:lineRule="exact"/>
        <w:ind w:left="402" w:right="0" w:hanging="303"/>
        <w:jc w:val="left"/>
        <w:rPr>
          <w:color w:val="FF0000"/>
          <w:sz w:val="26"/>
        </w:rPr>
      </w:pPr>
      <w:r>
        <w:rPr>
          <w:color w:val="FF0000"/>
          <w:sz w:val="26"/>
        </w:rPr>
        <w:t>3</w:t>
      </w:r>
      <w:r>
        <w:rPr>
          <w:color w:val="FF0000"/>
          <w:spacing w:val="-8"/>
          <w:sz w:val="26"/>
        </w:rPr>
        <w:t xml:space="preserve"> </w:t>
      </w:r>
      <w:r>
        <w:rPr>
          <w:color w:val="FF0000"/>
          <w:sz w:val="26"/>
        </w:rPr>
        <w:t>usd</w:t>
      </w:r>
    </w:p>
    <w:p>
      <w:pPr>
        <w:pStyle w:val="7"/>
        <w:numPr>
          <w:ilvl w:val="0"/>
          <w:numId w:val="34"/>
        </w:numPr>
        <w:tabs>
          <w:tab w:val="left" w:pos="430"/>
        </w:tabs>
        <w:spacing w:before="2" w:after="0" w:line="240" w:lineRule="auto"/>
        <w:ind w:left="429" w:right="0" w:hanging="318"/>
        <w:jc w:val="left"/>
        <w:rPr>
          <w:sz w:val="26"/>
        </w:rPr>
      </w:pPr>
      <w:r>
        <w:rPr>
          <w:sz w:val="26"/>
        </w:rPr>
        <w:t>6</w:t>
      </w:r>
      <w:r>
        <w:rPr>
          <w:spacing w:val="-3"/>
          <w:sz w:val="26"/>
        </w:rPr>
        <w:t xml:space="preserve"> </w:t>
      </w:r>
      <w:r>
        <w:rPr>
          <w:sz w:val="26"/>
        </w:rPr>
        <w:t>usd</w:t>
      </w:r>
    </w:p>
    <w:p>
      <w:pPr>
        <w:pStyle w:val="2"/>
        <w:numPr>
          <w:ilvl w:val="0"/>
          <w:numId w:val="33"/>
        </w:numPr>
        <w:tabs>
          <w:tab w:val="left" w:pos="360"/>
        </w:tabs>
        <w:spacing w:before="8" w:after="0" w:line="298" w:lineRule="exact"/>
        <w:ind w:left="359" w:right="0" w:hanging="260"/>
        <w:jc w:val="left"/>
      </w:pPr>
      <w:r>
        <w:t>Trên thị trường có ba chủ thể sản xuất cùng một loại sản</w:t>
      </w:r>
      <w:r>
        <w:rPr>
          <w:spacing w:val="-12"/>
        </w:rPr>
        <w:t xml:space="preserve"> </w:t>
      </w:r>
      <w:r>
        <w:t>phẩm:</w:t>
      </w:r>
    </w:p>
    <w:p>
      <w:pPr>
        <w:pStyle w:val="7"/>
        <w:numPr>
          <w:ilvl w:val="0"/>
          <w:numId w:val="35"/>
        </w:numPr>
        <w:tabs>
          <w:tab w:val="left" w:pos="252"/>
        </w:tabs>
        <w:spacing w:before="0" w:after="0" w:line="298" w:lineRule="exact"/>
        <w:ind w:left="251" w:right="0" w:hanging="152"/>
        <w:jc w:val="left"/>
        <w:rPr>
          <w:b/>
          <w:sz w:val="26"/>
        </w:rPr>
      </w:pPr>
      <w:r>
        <w:rPr>
          <w:b/>
          <w:sz w:val="26"/>
        </w:rPr>
        <w:t>Người thứ nhất sản xuất 1.100 sản phẩm, làm một sản phẩm mất 3</w:t>
      </w:r>
      <w:r>
        <w:rPr>
          <w:b/>
          <w:spacing w:val="-23"/>
          <w:sz w:val="26"/>
        </w:rPr>
        <w:t xml:space="preserve"> </w:t>
      </w:r>
      <w:r>
        <w:rPr>
          <w:b/>
          <w:sz w:val="26"/>
        </w:rPr>
        <w:t>giờ;</w:t>
      </w:r>
    </w:p>
    <w:p>
      <w:pPr>
        <w:pStyle w:val="7"/>
        <w:numPr>
          <w:ilvl w:val="0"/>
          <w:numId w:val="35"/>
        </w:numPr>
        <w:tabs>
          <w:tab w:val="left" w:pos="252"/>
        </w:tabs>
        <w:spacing w:before="1" w:after="0" w:line="298" w:lineRule="exact"/>
        <w:ind w:left="251" w:right="0" w:hanging="152"/>
        <w:jc w:val="left"/>
        <w:rPr>
          <w:b/>
          <w:sz w:val="26"/>
        </w:rPr>
      </w:pPr>
      <w:r>
        <w:rPr>
          <w:b/>
          <w:sz w:val="26"/>
        </w:rPr>
        <w:t>Người thứ hai sản xuất 1.200 sản phẩm, làm một sản phẩm mất 2,5</w:t>
      </w:r>
      <w:r>
        <w:rPr>
          <w:b/>
          <w:spacing w:val="-22"/>
          <w:sz w:val="26"/>
        </w:rPr>
        <w:t xml:space="preserve"> </w:t>
      </w:r>
      <w:r>
        <w:rPr>
          <w:b/>
          <w:sz w:val="26"/>
        </w:rPr>
        <w:t>giờ;</w:t>
      </w:r>
    </w:p>
    <w:p>
      <w:pPr>
        <w:pStyle w:val="7"/>
        <w:numPr>
          <w:ilvl w:val="0"/>
          <w:numId w:val="35"/>
        </w:numPr>
        <w:tabs>
          <w:tab w:val="left" w:pos="252"/>
        </w:tabs>
        <w:spacing w:before="0" w:after="0" w:line="298" w:lineRule="exact"/>
        <w:ind w:left="251" w:right="0" w:hanging="152"/>
        <w:jc w:val="left"/>
        <w:rPr>
          <w:b/>
          <w:sz w:val="26"/>
        </w:rPr>
      </w:pPr>
      <w:r>
        <w:rPr>
          <w:b/>
          <w:sz w:val="26"/>
        </w:rPr>
        <w:t>Người thứ ba sản xuất 900 sản phẩm, làm một sản phẩm mất 5</w:t>
      </w:r>
      <w:r>
        <w:rPr>
          <w:b/>
          <w:spacing w:val="-7"/>
          <w:sz w:val="26"/>
        </w:rPr>
        <w:t xml:space="preserve"> </w:t>
      </w:r>
      <w:r>
        <w:rPr>
          <w:b/>
          <w:sz w:val="26"/>
        </w:rPr>
        <w:t>giờ.</w:t>
      </w:r>
    </w:p>
    <w:p>
      <w:pPr>
        <w:spacing w:before="1" w:line="295" w:lineRule="exact"/>
        <w:ind w:left="100" w:right="0" w:firstLine="0"/>
        <w:jc w:val="left"/>
        <w:rPr>
          <w:b/>
          <w:sz w:val="26"/>
        </w:rPr>
      </w:pPr>
      <w:r>
        <w:rPr>
          <w:b/>
          <w:sz w:val="26"/>
        </w:rPr>
        <w:t>Vậy thời gian lao động xã hội cần thiết làm ra một sản phẩm là bao nhiêu?</w:t>
      </w:r>
    </w:p>
    <w:p>
      <w:pPr>
        <w:pStyle w:val="7"/>
        <w:numPr>
          <w:ilvl w:val="1"/>
          <w:numId w:val="33"/>
        </w:numPr>
        <w:tabs>
          <w:tab w:val="left" w:pos="418"/>
        </w:tabs>
        <w:spacing w:before="0" w:after="0" w:line="295" w:lineRule="exact"/>
        <w:ind w:left="417" w:right="0" w:hanging="318"/>
        <w:jc w:val="left"/>
        <w:rPr>
          <w:sz w:val="26"/>
        </w:rPr>
      </w:pPr>
      <w:r>
        <w:rPr>
          <w:sz w:val="26"/>
        </w:rPr>
        <w:t>3,5</w:t>
      </w:r>
      <w:r>
        <w:rPr>
          <w:spacing w:val="-2"/>
          <w:sz w:val="26"/>
        </w:rPr>
        <w:t xml:space="preserve"> </w:t>
      </w:r>
      <w:r>
        <w:rPr>
          <w:sz w:val="26"/>
        </w:rPr>
        <w:t>giờ/sp</w:t>
      </w:r>
    </w:p>
    <w:p>
      <w:pPr>
        <w:pStyle w:val="7"/>
        <w:numPr>
          <w:ilvl w:val="1"/>
          <w:numId w:val="33"/>
        </w:numPr>
        <w:tabs>
          <w:tab w:val="left" w:pos="403"/>
        </w:tabs>
        <w:spacing w:before="1" w:after="0" w:line="240" w:lineRule="auto"/>
        <w:ind w:left="402" w:right="0" w:hanging="303"/>
        <w:jc w:val="left"/>
        <w:rPr>
          <w:sz w:val="26"/>
        </w:rPr>
      </w:pPr>
      <w:r>
        <w:rPr>
          <w:sz w:val="26"/>
        </w:rPr>
        <w:t>5</w:t>
      </w:r>
      <w:r>
        <w:rPr>
          <w:spacing w:val="-2"/>
          <w:sz w:val="26"/>
        </w:rPr>
        <w:t xml:space="preserve"> </w:t>
      </w:r>
      <w:r>
        <w:rPr>
          <w:sz w:val="26"/>
        </w:rPr>
        <w:t>giờ/sp</w:t>
      </w:r>
    </w:p>
    <w:p>
      <w:pPr>
        <w:spacing w:after="0" w:line="240" w:lineRule="auto"/>
        <w:jc w:val="left"/>
        <w:rPr>
          <w:sz w:val="26"/>
        </w:rPr>
        <w:sectPr>
          <w:pgSz w:w="12240" w:h="15840"/>
          <w:pgMar w:top="1120" w:right="0" w:bottom="1260" w:left="1340" w:header="0" w:footer="1068" w:gutter="0"/>
          <w:cols w:space="720" w:num="1"/>
        </w:sectPr>
      </w:pPr>
    </w:p>
    <w:p>
      <w:pPr>
        <w:pStyle w:val="7"/>
        <w:numPr>
          <w:ilvl w:val="1"/>
          <w:numId w:val="33"/>
        </w:numPr>
        <w:tabs>
          <w:tab w:val="left" w:pos="403"/>
        </w:tabs>
        <w:spacing w:before="72" w:after="0" w:line="240" w:lineRule="auto"/>
        <w:ind w:left="402" w:right="0" w:hanging="303"/>
        <w:jc w:val="left"/>
        <w:rPr>
          <w:color w:val="FF0000"/>
          <w:sz w:val="26"/>
        </w:rPr>
      </w:pPr>
      <w:r>
        <w:rPr>
          <w:color w:val="FF0000"/>
          <w:sz w:val="26"/>
        </w:rPr>
        <w:t>3,375</w:t>
      </w:r>
      <w:r>
        <w:rPr>
          <w:color w:val="FF0000"/>
          <w:spacing w:val="-2"/>
          <w:sz w:val="26"/>
        </w:rPr>
        <w:t xml:space="preserve"> </w:t>
      </w:r>
      <w:r>
        <w:rPr>
          <w:color w:val="FF0000"/>
          <w:sz w:val="26"/>
        </w:rPr>
        <w:t>giờ/sp</w:t>
      </w:r>
    </w:p>
    <w:p>
      <w:pPr>
        <w:pStyle w:val="7"/>
        <w:numPr>
          <w:ilvl w:val="1"/>
          <w:numId w:val="33"/>
        </w:numPr>
        <w:tabs>
          <w:tab w:val="left" w:pos="418"/>
        </w:tabs>
        <w:spacing w:before="2" w:after="0" w:line="240" w:lineRule="auto"/>
        <w:ind w:left="417" w:right="0" w:hanging="318"/>
        <w:jc w:val="left"/>
        <w:rPr>
          <w:sz w:val="26"/>
        </w:rPr>
      </w:pPr>
      <w:r>
        <w:rPr>
          <w:sz w:val="26"/>
        </w:rPr>
        <w:t>4,27</w:t>
      </w:r>
      <w:r>
        <w:rPr>
          <w:spacing w:val="-2"/>
          <w:sz w:val="26"/>
        </w:rPr>
        <w:t xml:space="preserve"> </w:t>
      </w:r>
      <w:r>
        <w:rPr>
          <w:sz w:val="26"/>
        </w:rPr>
        <w:t>giờ/sp</w:t>
      </w:r>
    </w:p>
    <w:p>
      <w:pPr>
        <w:pStyle w:val="2"/>
        <w:numPr>
          <w:ilvl w:val="0"/>
          <w:numId w:val="33"/>
        </w:numPr>
        <w:tabs>
          <w:tab w:val="left" w:pos="360"/>
        </w:tabs>
        <w:spacing w:before="5" w:after="0" w:line="240" w:lineRule="auto"/>
        <w:ind w:left="100" w:right="1649" w:firstLine="0"/>
        <w:jc w:val="left"/>
      </w:pPr>
      <w:r>
        <w:t>Từ sơ đồ G = 500.000 c + 300.000 v + 600.000 m. Hãy xác định giá trị tư bản đầu tư?</w:t>
      </w:r>
    </w:p>
    <w:p>
      <w:pPr>
        <w:pStyle w:val="5"/>
        <w:spacing w:line="291" w:lineRule="exact"/>
        <w:ind w:left="100" w:firstLine="0"/>
      </w:pPr>
      <w:r>
        <w:t>A. 1.400.000</w:t>
      </w:r>
    </w:p>
    <w:p>
      <w:pPr>
        <w:pStyle w:val="5"/>
        <w:spacing w:before="1"/>
        <w:ind w:left="100" w:firstLine="0"/>
      </w:pPr>
      <w:r>
        <w:t>B. 900.000</w:t>
      </w:r>
    </w:p>
    <w:p>
      <w:pPr>
        <w:pStyle w:val="5"/>
        <w:ind w:left="100" w:firstLine="0"/>
      </w:pPr>
      <w:r>
        <w:t>C. 1.100.000</w:t>
      </w:r>
    </w:p>
    <w:p>
      <w:pPr>
        <w:pStyle w:val="5"/>
        <w:spacing w:before="1" w:line="240" w:lineRule="auto"/>
        <w:ind w:left="100" w:firstLine="0"/>
        <w:rPr>
          <w:color w:val="FF0000"/>
        </w:rPr>
      </w:pPr>
      <w:r>
        <w:rPr>
          <w:color w:val="FF0000"/>
        </w:rPr>
        <w:t>D</w:t>
      </w:r>
      <w:r>
        <w:rPr>
          <w:color w:val="FF0000"/>
        </w:rPr>
        <w:t>. 800.000</w:t>
      </w:r>
    </w:p>
    <w:p>
      <w:pPr>
        <w:pStyle w:val="2"/>
        <w:numPr>
          <w:ilvl w:val="0"/>
          <w:numId w:val="33"/>
        </w:numPr>
        <w:tabs>
          <w:tab w:val="left" w:pos="382"/>
        </w:tabs>
        <w:spacing w:before="9" w:after="0" w:line="240" w:lineRule="auto"/>
        <w:ind w:left="100" w:right="1437" w:firstLine="12"/>
        <w:jc w:val="left"/>
      </w:pPr>
      <w:r>
        <w:t>Từ sơ đồ G = 400.000 c + 100.000 v + 200.000 m. Hãy xác định cấu tạo hữu cơ tư bản?</w:t>
      </w:r>
      <w:r>
        <w:rPr>
          <w:rFonts w:hint="default"/>
          <w:lang w:val="en-US"/>
        </w:rPr>
        <w:t xml:space="preserve"> </w:t>
      </w:r>
      <w:r>
        <w:rPr>
          <w:rFonts w:hint="default"/>
          <w:b w:val="0"/>
          <w:bCs w:val="0"/>
          <w:lang w:val="en-US"/>
        </w:rPr>
        <w:t>C/V=4/1</w:t>
      </w:r>
    </w:p>
    <w:p>
      <w:pPr>
        <w:pStyle w:val="2"/>
        <w:numPr>
          <w:ilvl w:val="0"/>
          <w:numId w:val="33"/>
        </w:numPr>
        <w:tabs>
          <w:tab w:val="left" w:pos="360"/>
        </w:tabs>
        <w:spacing w:before="0" w:after="0" w:line="274" w:lineRule="exact"/>
        <w:ind w:left="359" w:right="0" w:hanging="260"/>
        <w:jc w:val="left"/>
      </w:pPr>
      <w:r>
        <w:t>Từ sơ đồ G = 100.000 c + 25.000 v + 75.000 m. Hãy xác định giá trị mới</w:t>
      </w:r>
      <w:r>
        <w:rPr>
          <w:spacing w:val="-11"/>
        </w:rPr>
        <w:t xml:space="preserve"> </w:t>
      </w:r>
      <w:r>
        <w:t>dongười</w:t>
      </w:r>
    </w:p>
    <w:p>
      <w:pPr>
        <w:spacing w:before="1" w:line="295" w:lineRule="exact"/>
        <w:ind w:left="100" w:right="0" w:firstLine="0"/>
        <w:jc w:val="left"/>
        <w:rPr>
          <w:b/>
          <w:sz w:val="26"/>
        </w:rPr>
      </w:pPr>
      <w:r>
        <w:rPr>
          <w:b/>
          <w:sz w:val="26"/>
        </w:rPr>
        <w:t>lao động tạo ra trong quá trình sản xuất</w:t>
      </w:r>
    </w:p>
    <w:p>
      <w:pPr>
        <w:pStyle w:val="5"/>
        <w:spacing w:line="295" w:lineRule="exact"/>
        <w:ind w:left="100" w:firstLine="0"/>
        <w:rPr>
          <w:color w:val="FF0000"/>
        </w:rPr>
      </w:pPr>
      <w:r>
        <w:rPr>
          <w:color w:val="FF0000"/>
        </w:rPr>
        <w:t>A.</w:t>
      </w:r>
      <w:r>
        <w:rPr>
          <w:color w:val="FF0000"/>
          <w:spacing w:val="-7"/>
        </w:rPr>
        <w:t xml:space="preserve"> </w:t>
      </w:r>
      <w:r>
        <w:rPr>
          <w:color w:val="FF0000"/>
        </w:rPr>
        <w:t>100.000</w:t>
      </w:r>
    </w:p>
    <w:p>
      <w:pPr>
        <w:pStyle w:val="5"/>
        <w:spacing w:before="1" w:line="240" w:lineRule="auto"/>
        <w:ind w:left="100" w:firstLine="0"/>
      </w:pPr>
      <w:r>
        <w:t>B.</w:t>
      </w:r>
      <w:r>
        <w:rPr>
          <w:spacing w:val="-13"/>
        </w:rPr>
        <w:t xml:space="preserve"> </w:t>
      </w:r>
      <w:r>
        <w:t>200.000</w:t>
      </w:r>
    </w:p>
    <w:p>
      <w:pPr>
        <w:pStyle w:val="5"/>
        <w:spacing w:before="1"/>
        <w:ind w:left="100" w:firstLine="0"/>
      </w:pPr>
      <w:r>
        <w:t>C.</w:t>
      </w:r>
      <w:r>
        <w:rPr>
          <w:spacing w:val="-13"/>
        </w:rPr>
        <w:t xml:space="preserve"> </w:t>
      </w:r>
      <w:r>
        <w:t>125.000</w:t>
      </w:r>
    </w:p>
    <w:p>
      <w:pPr>
        <w:pStyle w:val="5"/>
        <w:ind w:left="100" w:firstLine="0"/>
      </w:pPr>
      <w:r>
        <w:t>D. 75.000</w:t>
      </w:r>
    </w:p>
    <w:p>
      <w:pPr>
        <w:pStyle w:val="2"/>
        <w:spacing w:before="9"/>
        <w:ind w:right="1494"/>
      </w:pPr>
      <w:r>
        <w:t>6 Từ sơ đồ G = 100.000 c + 25.000 v + 75.000 m. Hãy xác định trình độ bóc lộtcủa tư bản?</w:t>
      </w:r>
    </w:p>
    <w:p>
      <w:pPr>
        <w:pStyle w:val="5"/>
        <w:spacing w:line="291" w:lineRule="exact"/>
        <w:ind w:left="100" w:firstLine="0"/>
      </w:pPr>
      <w:r>
        <w:t>A. 50.000</w:t>
      </w:r>
    </w:p>
    <w:p>
      <w:pPr>
        <w:pStyle w:val="5"/>
        <w:ind w:left="100" w:firstLine="0"/>
      </w:pPr>
      <w:r>
        <w:t>B.</w:t>
      </w:r>
      <w:r>
        <w:rPr>
          <w:spacing w:val="-14"/>
        </w:rPr>
        <w:t xml:space="preserve"> </w:t>
      </w:r>
      <w:r>
        <w:t>100%</w:t>
      </w:r>
    </w:p>
    <w:p>
      <w:pPr>
        <w:pStyle w:val="5"/>
        <w:spacing w:before="1" w:line="240" w:lineRule="auto"/>
        <w:ind w:left="100" w:firstLine="0"/>
        <w:rPr>
          <w:color w:val="FF0000"/>
        </w:rPr>
      </w:pPr>
      <w:r>
        <w:rPr>
          <w:color w:val="FF0000"/>
        </w:rPr>
        <w:t>C.</w:t>
      </w:r>
      <w:r>
        <w:rPr>
          <w:color w:val="FF0000"/>
          <w:spacing w:val="-14"/>
        </w:rPr>
        <w:t xml:space="preserve"> </w:t>
      </w:r>
      <w:r>
        <w:rPr>
          <w:color w:val="FF0000"/>
        </w:rPr>
        <w:t>300%</w:t>
      </w:r>
    </w:p>
    <w:p>
      <w:pPr>
        <w:pStyle w:val="5"/>
        <w:spacing w:before="1" w:line="240" w:lineRule="auto"/>
        <w:ind w:left="100" w:firstLine="0"/>
      </w:pPr>
      <w:r>
        <w:t>D. 75.000</w:t>
      </w:r>
    </w:p>
    <w:p>
      <w:pPr>
        <w:pStyle w:val="2"/>
        <w:numPr>
          <w:ilvl w:val="0"/>
          <w:numId w:val="36"/>
        </w:numPr>
        <w:tabs>
          <w:tab w:val="left" w:pos="365"/>
        </w:tabs>
        <w:spacing w:before="6" w:after="0" w:line="240" w:lineRule="auto"/>
        <w:ind w:left="100" w:right="1439" w:firstLine="0"/>
        <w:jc w:val="left"/>
      </w:pPr>
      <w:r>
        <w:t>Một đơn vị sản xuất một ngày được 2.000 sản phẩm với tổng giá trị 150.000 USD. Tính giá trị một sản phẩm khi cường độ lao động tăng hai</w:t>
      </w:r>
      <w:r>
        <w:rPr>
          <w:spacing w:val="-7"/>
        </w:rPr>
        <w:t xml:space="preserve"> </w:t>
      </w:r>
      <w:r>
        <w:t>lần?</w:t>
      </w:r>
    </w:p>
    <w:p>
      <w:pPr>
        <w:pStyle w:val="5"/>
        <w:spacing w:line="291" w:lineRule="exact"/>
        <w:ind w:left="100" w:firstLine="0"/>
      </w:pPr>
      <w:r>
        <w:t>A. 150 USD</w:t>
      </w:r>
    </w:p>
    <w:p>
      <w:pPr>
        <w:pStyle w:val="5"/>
        <w:spacing w:before="1"/>
        <w:ind w:left="100" w:firstLine="0"/>
      </w:pPr>
      <w:r>
        <w:t>B. 150.000 USD</w:t>
      </w:r>
    </w:p>
    <w:p>
      <w:pPr>
        <w:pStyle w:val="5"/>
        <w:ind w:left="100" w:firstLine="0"/>
      </w:pPr>
      <w:r>
        <w:t>C. 75.000 USD</w:t>
      </w:r>
    </w:p>
    <w:p>
      <w:pPr>
        <w:pStyle w:val="5"/>
        <w:spacing w:before="1" w:line="240" w:lineRule="auto"/>
        <w:ind w:left="100" w:firstLine="0"/>
        <w:rPr>
          <w:color w:val="FF0000"/>
        </w:rPr>
      </w:pPr>
      <w:r>
        <w:t xml:space="preserve">D. </w:t>
      </w:r>
      <w:r>
        <w:rPr>
          <w:color w:val="FF0000"/>
        </w:rPr>
        <w:t>75 USD</w:t>
      </w:r>
    </w:p>
    <w:p>
      <w:pPr>
        <w:pStyle w:val="2"/>
        <w:numPr>
          <w:ilvl w:val="0"/>
          <w:numId w:val="36"/>
        </w:numPr>
        <w:tabs>
          <w:tab w:val="left" w:pos="360"/>
        </w:tabs>
        <w:spacing w:before="8" w:after="0" w:line="240" w:lineRule="auto"/>
        <w:ind w:left="100" w:right="1472" w:firstLine="0"/>
        <w:jc w:val="left"/>
      </w:pPr>
      <w:r>
        <w:t>Từ sơ đồ G = 100.000 c + 25.000 v + 75.000 m. Hãy xác định lượng giá trịthặng dư tư bản hóa nếu biết tỷ suất tích lũy 60%?</w:t>
      </w:r>
    </w:p>
    <w:p>
      <w:pPr>
        <w:pStyle w:val="5"/>
        <w:spacing w:line="291" w:lineRule="exact"/>
        <w:ind w:left="100" w:firstLine="0"/>
      </w:pPr>
      <w:r>
        <w:t>A. 100.000</w:t>
      </w:r>
    </w:p>
    <w:p>
      <w:pPr>
        <w:pStyle w:val="5"/>
        <w:ind w:left="100" w:firstLine="0"/>
      </w:pPr>
      <w:r>
        <w:t>B.</w:t>
      </w:r>
      <w:r>
        <w:rPr>
          <w:spacing w:val="-15"/>
        </w:rPr>
        <w:t xml:space="preserve"> </w:t>
      </w:r>
      <w:r>
        <w:t>60.000</w:t>
      </w:r>
    </w:p>
    <w:p>
      <w:pPr>
        <w:pStyle w:val="5"/>
        <w:spacing w:before="1"/>
        <w:ind w:left="100" w:firstLine="0"/>
        <w:rPr>
          <w:color w:val="FF0000"/>
        </w:rPr>
      </w:pPr>
      <w:r>
        <w:rPr>
          <w:color w:val="FF0000"/>
        </w:rPr>
        <w:t>C.</w:t>
      </w:r>
      <w:r>
        <w:rPr>
          <w:color w:val="FF0000"/>
          <w:spacing w:val="-15"/>
        </w:rPr>
        <w:t xml:space="preserve"> </w:t>
      </w:r>
      <w:r>
        <w:rPr>
          <w:color w:val="FF0000"/>
        </w:rPr>
        <w:t>45.000</w:t>
      </w:r>
    </w:p>
    <w:p>
      <w:pPr>
        <w:pStyle w:val="5"/>
        <w:ind w:left="100" w:firstLine="0"/>
      </w:pPr>
      <w:r>
        <w:t>D.</w:t>
      </w:r>
      <w:r>
        <w:rPr>
          <w:spacing w:val="-9"/>
        </w:rPr>
        <w:t xml:space="preserve"> </w:t>
      </w:r>
      <w:r>
        <w:t>40.000</w:t>
      </w:r>
    </w:p>
    <w:p>
      <w:pPr>
        <w:pStyle w:val="2"/>
        <w:numPr>
          <w:ilvl w:val="0"/>
          <w:numId w:val="36"/>
        </w:numPr>
        <w:tabs>
          <w:tab w:val="left" w:pos="362"/>
        </w:tabs>
        <w:spacing w:before="10" w:after="0" w:line="237" w:lineRule="auto"/>
        <w:ind w:left="100" w:right="1433" w:firstLine="0"/>
        <w:jc w:val="left"/>
        <w:rPr>
          <w:b w:val="0"/>
          <w:color w:val="FF0000"/>
        </w:rPr>
      </w:pPr>
      <w:r>
        <w:t xml:space="preserve">Trong điều kiện bình thường, khi sản xuất 100 sản phẩm, có giá trị một sản phẩm là 20.000 đồng. Xác định tổng giá trị sản phẩm khi năng suất lao động tăngba lần? </w:t>
      </w:r>
      <w:r>
        <w:rPr>
          <w:b w:val="0"/>
          <w:color w:val="FF0000"/>
        </w:rPr>
        <w:t>A. 2.000.000</w:t>
      </w:r>
      <w:r>
        <w:rPr>
          <w:b w:val="0"/>
          <w:color w:val="FF0000"/>
          <w:spacing w:val="-7"/>
        </w:rPr>
        <w:t xml:space="preserve"> </w:t>
      </w:r>
      <w:r>
        <w:rPr>
          <w:b w:val="0"/>
          <w:color w:val="FF0000"/>
        </w:rPr>
        <w:t>đồng</w:t>
      </w:r>
    </w:p>
    <w:p>
      <w:pPr>
        <w:spacing w:after="0" w:line="237" w:lineRule="auto"/>
        <w:jc w:val="left"/>
        <w:sectPr>
          <w:pgSz w:w="12240" w:h="15840"/>
          <w:pgMar w:top="1360" w:right="0" w:bottom="1260" w:left="1340" w:header="0" w:footer="1068" w:gutter="0"/>
          <w:cols w:space="720" w:num="1"/>
        </w:sectPr>
      </w:pPr>
    </w:p>
    <w:p>
      <w:pPr>
        <w:pStyle w:val="5"/>
        <w:spacing w:before="72" w:line="240" w:lineRule="auto"/>
        <w:ind w:left="100" w:firstLine="0"/>
      </w:pPr>
      <w:r>
        <w:t>B. 4,000,000</w:t>
      </w:r>
      <w:r>
        <w:rPr>
          <w:spacing w:val="-15"/>
        </w:rPr>
        <w:t xml:space="preserve"> </w:t>
      </w:r>
      <w:r>
        <w:t>đồng</w:t>
      </w:r>
    </w:p>
    <w:p>
      <w:pPr>
        <w:pStyle w:val="5"/>
        <w:spacing w:before="2"/>
        <w:ind w:left="100" w:firstLine="0"/>
      </w:pPr>
      <w:r>
        <w:t>C. 1.000.000</w:t>
      </w:r>
      <w:r>
        <w:rPr>
          <w:spacing w:val="-15"/>
        </w:rPr>
        <w:t xml:space="preserve"> </w:t>
      </w:r>
      <w:r>
        <w:t>đồng</w:t>
      </w:r>
    </w:p>
    <w:p>
      <w:pPr>
        <w:pStyle w:val="5"/>
        <w:ind w:left="100" w:firstLine="0"/>
      </w:pPr>
      <w:r>
        <w:t>D. 6.000.000</w:t>
      </w:r>
      <w:r>
        <w:rPr>
          <w:spacing w:val="-8"/>
        </w:rPr>
        <w:t xml:space="preserve"> </w:t>
      </w:r>
      <w:r>
        <w:t>đồng</w:t>
      </w:r>
    </w:p>
    <w:p>
      <w:pPr>
        <w:pStyle w:val="2"/>
        <w:numPr>
          <w:ilvl w:val="0"/>
          <w:numId w:val="36"/>
        </w:numPr>
        <w:tabs>
          <w:tab w:val="left" w:pos="487"/>
        </w:tabs>
        <w:spacing w:before="8" w:after="0" w:line="240" w:lineRule="auto"/>
        <w:ind w:left="100" w:right="1435" w:firstLine="0"/>
        <w:jc w:val="left"/>
      </w:pPr>
      <w:r>
        <w:t>Một</w:t>
      </w:r>
      <w:r>
        <w:rPr>
          <w:spacing w:val="-11"/>
        </w:rPr>
        <w:t xml:space="preserve"> </w:t>
      </w:r>
      <w:r>
        <w:t>doanh</w:t>
      </w:r>
      <w:r>
        <w:rPr>
          <w:spacing w:val="-11"/>
        </w:rPr>
        <w:t xml:space="preserve"> </w:t>
      </w:r>
      <w:r>
        <w:t>nghiệp</w:t>
      </w:r>
      <w:r>
        <w:rPr>
          <w:spacing w:val="-8"/>
        </w:rPr>
        <w:t xml:space="preserve"> </w:t>
      </w:r>
      <w:r>
        <w:t>có</w:t>
      </w:r>
      <w:r>
        <w:rPr>
          <w:spacing w:val="-13"/>
        </w:rPr>
        <w:t xml:space="preserve"> </w:t>
      </w:r>
      <w:r>
        <w:t>số</w:t>
      </w:r>
      <w:r>
        <w:rPr>
          <w:spacing w:val="-11"/>
        </w:rPr>
        <w:t xml:space="preserve"> </w:t>
      </w:r>
      <w:r>
        <w:t>tư</w:t>
      </w:r>
      <w:r>
        <w:rPr>
          <w:spacing w:val="-10"/>
        </w:rPr>
        <w:t xml:space="preserve"> </w:t>
      </w:r>
      <w:r>
        <w:t>bản</w:t>
      </w:r>
      <w:r>
        <w:rPr>
          <w:spacing w:val="-11"/>
        </w:rPr>
        <w:t xml:space="preserve"> </w:t>
      </w:r>
      <w:r>
        <w:t>đầu</w:t>
      </w:r>
      <w:r>
        <w:rPr>
          <w:spacing w:val="-13"/>
        </w:rPr>
        <w:t xml:space="preserve"> </w:t>
      </w:r>
      <w:r>
        <w:t>tư</w:t>
      </w:r>
      <w:r>
        <w:rPr>
          <w:spacing w:val="-8"/>
        </w:rPr>
        <w:t xml:space="preserve"> </w:t>
      </w:r>
      <w:r>
        <w:t>là</w:t>
      </w:r>
      <w:r>
        <w:rPr>
          <w:spacing w:val="-6"/>
        </w:rPr>
        <w:t xml:space="preserve"> </w:t>
      </w:r>
      <w:r>
        <w:t>1.200.000</w:t>
      </w:r>
      <w:r>
        <w:rPr>
          <w:spacing w:val="-10"/>
        </w:rPr>
        <w:t xml:space="preserve"> </w:t>
      </w:r>
      <w:r>
        <w:t>USD,</w:t>
      </w:r>
      <w:r>
        <w:rPr>
          <w:spacing w:val="-13"/>
        </w:rPr>
        <w:t xml:space="preserve"> </w:t>
      </w:r>
      <w:r>
        <w:t>cấu</w:t>
      </w:r>
      <w:r>
        <w:rPr>
          <w:spacing w:val="-10"/>
        </w:rPr>
        <w:t xml:space="preserve"> </w:t>
      </w:r>
      <w:r>
        <w:t>tạo</w:t>
      </w:r>
      <w:r>
        <w:rPr>
          <w:spacing w:val="-14"/>
        </w:rPr>
        <w:t xml:space="preserve"> </w:t>
      </w:r>
      <w:r>
        <w:t>hữu</w:t>
      </w:r>
      <w:r>
        <w:rPr>
          <w:spacing w:val="-13"/>
        </w:rPr>
        <w:t xml:space="preserve"> </w:t>
      </w:r>
      <w:r>
        <w:t>cơ</w:t>
      </w:r>
      <w:r>
        <w:rPr>
          <w:spacing w:val="-10"/>
        </w:rPr>
        <w:t xml:space="preserve"> </w:t>
      </w:r>
      <w:r>
        <w:t>tư</w:t>
      </w:r>
      <w:r>
        <w:rPr>
          <w:spacing w:val="-8"/>
        </w:rPr>
        <w:t xml:space="preserve"> </w:t>
      </w:r>
      <w:r>
        <w:t>bản3/2. Tính giá trị tư liệu sản xuất đã đầu</w:t>
      </w:r>
      <w:r>
        <w:rPr>
          <w:spacing w:val="-3"/>
        </w:rPr>
        <w:t xml:space="preserve"> </w:t>
      </w:r>
      <w:r>
        <w:t>tư?</w:t>
      </w:r>
    </w:p>
    <w:p>
      <w:pPr>
        <w:pStyle w:val="5"/>
        <w:tabs>
          <w:tab w:val="left" w:pos="2819"/>
        </w:tabs>
        <w:spacing w:line="291" w:lineRule="exact"/>
        <w:ind w:left="100" w:firstLine="0"/>
      </w:pPr>
      <w:r>
        <w:t>A. 240.0</w:t>
      </w:r>
      <w:r>
        <w:rPr>
          <w:shd w:val="clear" w:color="auto" w:fill="auto"/>
        </w:rPr>
        <w:t>00</w:t>
      </w:r>
      <w:r>
        <w:rPr>
          <w:spacing w:val="-12"/>
          <w:shd w:val="clear" w:color="auto" w:fill="auto"/>
        </w:rPr>
        <w:t xml:space="preserve"> </w:t>
      </w:r>
      <w:r>
        <w:rPr>
          <w:shd w:val="clear" w:color="auto" w:fill="auto"/>
        </w:rPr>
        <w:t>USD</w:t>
      </w:r>
      <w:r>
        <w:rPr>
          <w:shd w:val="clear" w:color="auto" w:fill="auto"/>
        </w:rPr>
        <w:tab/>
      </w:r>
    </w:p>
    <w:p>
      <w:pPr>
        <w:pStyle w:val="5"/>
        <w:ind w:left="100" w:firstLine="0"/>
      </w:pPr>
      <w:r>
        <w:t>B. 480.000</w:t>
      </w:r>
      <w:r>
        <w:rPr>
          <w:spacing w:val="-21"/>
        </w:rPr>
        <w:t xml:space="preserve"> </w:t>
      </w:r>
      <w:r>
        <w:t>USD</w:t>
      </w:r>
    </w:p>
    <w:p>
      <w:pPr>
        <w:pStyle w:val="5"/>
        <w:spacing w:before="1" w:line="240" w:lineRule="auto"/>
        <w:ind w:left="100" w:firstLine="0"/>
        <w:rPr>
          <w:color w:val="FF0000"/>
        </w:rPr>
      </w:pPr>
      <w:r>
        <w:rPr>
          <w:color w:val="FF0000"/>
        </w:rPr>
        <w:t>C. 720.000</w:t>
      </w:r>
      <w:r>
        <w:rPr>
          <w:color w:val="FF0000"/>
          <w:spacing w:val="-21"/>
        </w:rPr>
        <w:t xml:space="preserve"> </w:t>
      </w:r>
      <w:r>
        <w:rPr>
          <w:color w:val="FF0000"/>
        </w:rPr>
        <w:t>USD</w:t>
      </w:r>
    </w:p>
    <w:p>
      <w:pPr>
        <w:pStyle w:val="5"/>
        <w:spacing w:before="1" w:line="240" w:lineRule="auto"/>
        <w:ind w:left="100" w:firstLine="0"/>
      </w:pPr>
      <w:r>
        <w:t>D. 1.000.000 USD</w:t>
      </w:r>
    </w:p>
    <w:p>
      <w:pPr>
        <w:pStyle w:val="2"/>
        <w:numPr>
          <w:ilvl w:val="0"/>
          <w:numId w:val="36"/>
        </w:numPr>
        <w:tabs>
          <w:tab w:val="left" w:pos="487"/>
        </w:tabs>
        <w:spacing w:before="6" w:after="0" w:line="240" w:lineRule="auto"/>
        <w:ind w:left="100" w:right="1435" w:firstLine="0"/>
        <w:jc w:val="left"/>
      </w:pPr>
      <w:r>
        <w:t>Một</w:t>
      </w:r>
      <w:r>
        <w:rPr>
          <w:spacing w:val="-12"/>
        </w:rPr>
        <w:t xml:space="preserve"> </w:t>
      </w:r>
      <w:r>
        <w:t>doanh</w:t>
      </w:r>
      <w:r>
        <w:rPr>
          <w:spacing w:val="-11"/>
        </w:rPr>
        <w:t xml:space="preserve"> </w:t>
      </w:r>
      <w:r>
        <w:t>nghiệp</w:t>
      </w:r>
      <w:r>
        <w:rPr>
          <w:spacing w:val="-9"/>
        </w:rPr>
        <w:t xml:space="preserve"> </w:t>
      </w:r>
      <w:r>
        <w:t>có</w:t>
      </w:r>
      <w:r>
        <w:rPr>
          <w:spacing w:val="-11"/>
        </w:rPr>
        <w:t xml:space="preserve"> </w:t>
      </w:r>
      <w:r>
        <w:t>số</w:t>
      </w:r>
      <w:r>
        <w:rPr>
          <w:spacing w:val="-12"/>
        </w:rPr>
        <w:t xml:space="preserve"> </w:t>
      </w:r>
      <w:r>
        <w:t>tư</w:t>
      </w:r>
      <w:r>
        <w:rPr>
          <w:spacing w:val="-8"/>
        </w:rPr>
        <w:t xml:space="preserve"> </w:t>
      </w:r>
      <w:r>
        <w:t>bản</w:t>
      </w:r>
      <w:r>
        <w:rPr>
          <w:spacing w:val="-11"/>
        </w:rPr>
        <w:t xml:space="preserve"> </w:t>
      </w:r>
      <w:r>
        <w:t>đầu</w:t>
      </w:r>
      <w:r>
        <w:rPr>
          <w:spacing w:val="-11"/>
        </w:rPr>
        <w:t xml:space="preserve"> </w:t>
      </w:r>
      <w:r>
        <w:t>tư</w:t>
      </w:r>
      <w:r>
        <w:rPr>
          <w:spacing w:val="-12"/>
        </w:rPr>
        <w:t xml:space="preserve"> </w:t>
      </w:r>
      <w:r>
        <w:t>là</w:t>
      </w:r>
      <w:r>
        <w:rPr>
          <w:spacing w:val="-9"/>
        </w:rPr>
        <w:t xml:space="preserve"> </w:t>
      </w:r>
      <w:r>
        <w:t>1.200.000</w:t>
      </w:r>
      <w:r>
        <w:rPr>
          <w:spacing w:val="-11"/>
        </w:rPr>
        <w:t xml:space="preserve"> </w:t>
      </w:r>
      <w:r>
        <w:t>USD,</w:t>
      </w:r>
      <w:r>
        <w:rPr>
          <w:spacing w:val="-11"/>
        </w:rPr>
        <w:t xml:space="preserve"> </w:t>
      </w:r>
      <w:r>
        <w:t>cấu</w:t>
      </w:r>
      <w:r>
        <w:rPr>
          <w:spacing w:val="-12"/>
        </w:rPr>
        <w:t xml:space="preserve"> </w:t>
      </w:r>
      <w:r>
        <w:t>tạo</w:t>
      </w:r>
      <w:r>
        <w:rPr>
          <w:spacing w:val="-11"/>
        </w:rPr>
        <w:t xml:space="preserve"> </w:t>
      </w:r>
      <w:r>
        <w:t>hữu</w:t>
      </w:r>
      <w:r>
        <w:rPr>
          <w:spacing w:val="-11"/>
        </w:rPr>
        <w:t xml:space="preserve"> </w:t>
      </w:r>
      <w:r>
        <w:t>cơ</w:t>
      </w:r>
      <w:r>
        <w:rPr>
          <w:spacing w:val="-11"/>
        </w:rPr>
        <w:t xml:space="preserve"> </w:t>
      </w:r>
      <w:r>
        <w:t>tư</w:t>
      </w:r>
      <w:r>
        <w:rPr>
          <w:spacing w:val="-11"/>
        </w:rPr>
        <w:t xml:space="preserve"> </w:t>
      </w:r>
      <w:r>
        <w:t>bản3/2. Xác định tiền công trả cho người lao</w:t>
      </w:r>
      <w:r>
        <w:rPr>
          <w:spacing w:val="-9"/>
        </w:rPr>
        <w:t xml:space="preserve"> </w:t>
      </w:r>
      <w:r>
        <w:t>động?</w:t>
      </w:r>
    </w:p>
    <w:p>
      <w:pPr>
        <w:pStyle w:val="5"/>
        <w:spacing w:line="291" w:lineRule="exact"/>
        <w:ind w:left="100" w:firstLine="0"/>
      </w:pPr>
      <w:r>
        <w:t>A. 240.000</w:t>
      </w:r>
      <w:r>
        <w:rPr>
          <w:spacing w:val="-12"/>
        </w:rPr>
        <w:t xml:space="preserve"> </w:t>
      </w:r>
      <w:r>
        <w:t>USD</w:t>
      </w:r>
    </w:p>
    <w:p>
      <w:pPr>
        <w:pStyle w:val="5"/>
        <w:spacing w:before="1"/>
        <w:ind w:left="100" w:firstLine="0"/>
        <w:rPr>
          <w:color w:val="FF0000"/>
        </w:rPr>
      </w:pPr>
      <w:r>
        <w:rPr>
          <w:color w:val="FF0000"/>
        </w:rPr>
        <w:t>B. 480.000</w:t>
      </w:r>
      <w:r>
        <w:rPr>
          <w:color w:val="FF0000"/>
          <w:spacing w:val="-21"/>
        </w:rPr>
        <w:t xml:space="preserve"> </w:t>
      </w:r>
      <w:r>
        <w:rPr>
          <w:color w:val="FF0000"/>
        </w:rPr>
        <w:t>USD</w:t>
      </w:r>
    </w:p>
    <w:p>
      <w:pPr>
        <w:pStyle w:val="5"/>
        <w:ind w:left="100" w:firstLine="0"/>
      </w:pPr>
      <w:r>
        <w:t>C. 720.000</w:t>
      </w:r>
      <w:r>
        <w:rPr>
          <w:spacing w:val="-21"/>
        </w:rPr>
        <w:t xml:space="preserve"> </w:t>
      </w:r>
      <w:r>
        <w:t>USD</w:t>
      </w:r>
    </w:p>
    <w:p>
      <w:pPr>
        <w:pStyle w:val="5"/>
        <w:spacing w:before="1" w:line="240" w:lineRule="auto"/>
        <w:ind w:left="100" w:firstLine="0"/>
      </w:pPr>
      <w:r>
        <w:t>D. 1.000.000 USD</w:t>
      </w:r>
    </w:p>
    <w:p>
      <w:pPr>
        <w:pStyle w:val="2"/>
        <w:numPr>
          <w:ilvl w:val="0"/>
          <w:numId w:val="36"/>
        </w:numPr>
        <w:tabs>
          <w:tab w:val="left" w:pos="492"/>
        </w:tabs>
        <w:spacing w:before="9" w:after="0" w:line="240" w:lineRule="auto"/>
        <w:ind w:left="100" w:right="1438" w:firstLine="0"/>
        <w:jc w:val="left"/>
      </w:pPr>
      <w:r>
        <w:t>Một tư bản cấu tạo theo sơ đồ: 80c+40v+50m. Nếu thời gian lao động tất yếu là 4 giờ thì thời gian lao động thặng dư là bao</w:t>
      </w:r>
      <w:r>
        <w:rPr>
          <w:spacing w:val="-9"/>
        </w:rPr>
        <w:t xml:space="preserve"> </w:t>
      </w:r>
      <w:r>
        <w:t>nhiêu?</w:t>
      </w:r>
    </w:p>
    <w:p>
      <w:pPr>
        <w:pStyle w:val="7"/>
        <w:numPr>
          <w:ilvl w:val="0"/>
          <w:numId w:val="37"/>
        </w:numPr>
        <w:tabs>
          <w:tab w:val="left" w:pos="418"/>
        </w:tabs>
        <w:spacing w:before="0" w:after="0" w:line="291" w:lineRule="exact"/>
        <w:ind w:left="417" w:right="0" w:hanging="318"/>
        <w:jc w:val="left"/>
        <w:rPr>
          <w:sz w:val="26"/>
        </w:rPr>
      </w:pPr>
      <w:r>
        <w:rPr>
          <w:sz w:val="26"/>
        </w:rPr>
        <w:t>4</w:t>
      </w:r>
      <w:r>
        <w:rPr>
          <w:spacing w:val="-6"/>
          <w:sz w:val="26"/>
        </w:rPr>
        <w:t xml:space="preserve"> </w:t>
      </w:r>
      <w:r>
        <w:rPr>
          <w:sz w:val="26"/>
        </w:rPr>
        <w:t>giờ</w:t>
      </w:r>
    </w:p>
    <w:p>
      <w:pPr>
        <w:pStyle w:val="7"/>
        <w:numPr>
          <w:ilvl w:val="0"/>
          <w:numId w:val="37"/>
        </w:numPr>
        <w:tabs>
          <w:tab w:val="left" w:pos="403"/>
        </w:tabs>
        <w:spacing w:before="0" w:after="0" w:line="298" w:lineRule="exact"/>
        <w:ind w:left="402" w:right="0" w:hanging="303"/>
        <w:jc w:val="left"/>
        <w:rPr>
          <w:color w:val="FF0000"/>
          <w:sz w:val="26"/>
        </w:rPr>
      </w:pPr>
      <w:r>
        <w:rPr>
          <w:color w:val="FF0000"/>
          <w:sz w:val="26"/>
        </w:rPr>
        <w:t>5</w:t>
      </w:r>
      <w:r>
        <w:rPr>
          <w:color w:val="FF0000"/>
          <w:spacing w:val="-5"/>
          <w:sz w:val="26"/>
        </w:rPr>
        <w:t xml:space="preserve"> </w:t>
      </w:r>
      <w:r>
        <w:rPr>
          <w:color w:val="FF0000"/>
          <w:sz w:val="26"/>
        </w:rPr>
        <w:t>giờ</w:t>
      </w:r>
    </w:p>
    <w:p>
      <w:pPr>
        <w:pStyle w:val="7"/>
        <w:numPr>
          <w:ilvl w:val="0"/>
          <w:numId w:val="37"/>
        </w:numPr>
        <w:tabs>
          <w:tab w:val="left" w:pos="403"/>
        </w:tabs>
        <w:spacing w:before="1" w:after="0" w:line="298" w:lineRule="exact"/>
        <w:ind w:left="402" w:right="0" w:hanging="303"/>
        <w:jc w:val="left"/>
        <w:rPr>
          <w:sz w:val="26"/>
        </w:rPr>
      </w:pPr>
      <w:r>
        <w:rPr>
          <w:sz w:val="26"/>
        </w:rPr>
        <w:t>8</w:t>
      </w:r>
      <w:r>
        <w:rPr>
          <w:spacing w:val="-5"/>
          <w:sz w:val="26"/>
        </w:rPr>
        <w:t xml:space="preserve"> </w:t>
      </w:r>
      <w:r>
        <w:rPr>
          <w:sz w:val="26"/>
        </w:rPr>
        <w:t>giờ</w:t>
      </w:r>
    </w:p>
    <w:p>
      <w:pPr>
        <w:pStyle w:val="7"/>
        <w:numPr>
          <w:ilvl w:val="0"/>
          <w:numId w:val="37"/>
        </w:numPr>
        <w:tabs>
          <w:tab w:val="left" w:pos="418"/>
        </w:tabs>
        <w:spacing w:before="0" w:after="0" w:line="298" w:lineRule="exact"/>
        <w:ind w:left="417" w:right="0" w:hanging="318"/>
        <w:jc w:val="left"/>
        <w:rPr>
          <w:sz w:val="26"/>
        </w:rPr>
      </w:pPr>
      <w:r>
        <w:rPr>
          <w:sz w:val="26"/>
        </w:rPr>
        <w:t>6</w:t>
      </w:r>
      <w:r>
        <w:rPr>
          <w:spacing w:val="-5"/>
          <w:sz w:val="26"/>
        </w:rPr>
        <w:t xml:space="preserve"> </w:t>
      </w:r>
      <w:r>
        <w:rPr>
          <w:sz w:val="26"/>
        </w:rPr>
        <w:t>giờ</w:t>
      </w:r>
    </w:p>
    <w:p>
      <w:pPr>
        <w:pStyle w:val="2"/>
        <w:numPr>
          <w:ilvl w:val="0"/>
          <w:numId w:val="36"/>
        </w:numPr>
        <w:tabs>
          <w:tab w:val="left" w:pos="483"/>
        </w:tabs>
        <w:spacing w:before="8" w:after="0" w:line="240" w:lineRule="auto"/>
        <w:ind w:left="100" w:right="1436" w:firstLine="0"/>
        <w:jc w:val="both"/>
      </w:pPr>
      <w:r>
        <w:t>Một</w:t>
      </w:r>
      <w:r>
        <w:rPr>
          <w:spacing w:val="-7"/>
        </w:rPr>
        <w:t xml:space="preserve"> </w:t>
      </w:r>
      <w:r>
        <w:t>tư</w:t>
      </w:r>
      <w:r>
        <w:rPr>
          <w:spacing w:val="-6"/>
        </w:rPr>
        <w:t xml:space="preserve"> </w:t>
      </w:r>
      <w:r>
        <w:t>bản</w:t>
      </w:r>
      <w:r>
        <w:rPr>
          <w:spacing w:val="-6"/>
        </w:rPr>
        <w:t xml:space="preserve"> </w:t>
      </w:r>
      <w:r>
        <w:t>cấu</w:t>
      </w:r>
      <w:r>
        <w:rPr>
          <w:spacing w:val="-9"/>
        </w:rPr>
        <w:t xml:space="preserve"> </w:t>
      </w:r>
      <w:r>
        <w:t>tạo</w:t>
      </w:r>
      <w:r>
        <w:rPr>
          <w:spacing w:val="-8"/>
        </w:rPr>
        <w:t xml:space="preserve"> </w:t>
      </w:r>
      <w:r>
        <w:t>theo</w:t>
      </w:r>
      <w:r>
        <w:rPr>
          <w:spacing w:val="-7"/>
        </w:rPr>
        <w:t xml:space="preserve"> </w:t>
      </w:r>
      <w:r>
        <w:t>sơ</w:t>
      </w:r>
      <w:r>
        <w:rPr>
          <w:spacing w:val="-8"/>
        </w:rPr>
        <w:t xml:space="preserve"> </w:t>
      </w:r>
      <w:r>
        <w:t>đồ:</w:t>
      </w:r>
      <w:r>
        <w:rPr>
          <w:spacing w:val="-9"/>
        </w:rPr>
        <w:t xml:space="preserve"> </w:t>
      </w:r>
      <w:r>
        <w:t>600c+200v+500m.</w:t>
      </w:r>
      <w:r>
        <w:rPr>
          <w:spacing w:val="-6"/>
        </w:rPr>
        <w:t xml:space="preserve"> </w:t>
      </w:r>
      <w:r>
        <w:t>Hãy</w:t>
      </w:r>
      <w:r>
        <w:rPr>
          <w:spacing w:val="-7"/>
        </w:rPr>
        <w:t xml:space="preserve"> </w:t>
      </w:r>
      <w:r>
        <w:t>tính</w:t>
      </w:r>
      <w:r>
        <w:rPr>
          <w:spacing w:val="-7"/>
        </w:rPr>
        <w:t xml:space="preserve"> </w:t>
      </w:r>
      <w:r>
        <w:t>giá</w:t>
      </w:r>
      <w:r>
        <w:rPr>
          <w:spacing w:val="-8"/>
        </w:rPr>
        <w:t xml:space="preserve"> </w:t>
      </w:r>
      <w:r>
        <w:t>trị</w:t>
      </w:r>
      <w:r>
        <w:rPr>
          <w:spacing w:val="-9"/>
        </w:rPr>
        <w:t xml:space="preserve"> </w:t>
      </w:r>
      <w:r>
        <w:t>tư</w:t>
      </w:r>
      <w:r>
        <w:rPr>
          <w:spacing w:val="-5"/>
        </w:rPr>
        <w:t xml:space="preserve"> </w:t>
      </w:r>
      <w:r>
        <w:t>bản</w:t>
      </w:r>
      <w:r>
        <w:rPr>
          <w:spacing w:val="-9"/>
        </w:rPr>
        <w:t xml:space="preserve"> </w:t>
      </w:r>
      <w:r>
        <w:t>lưu</w:t>
      </w:r>
      <w:r>
        <w:rPr>
          <w:spacing w:val="-5"/>
        </w:rPr>
        <w:t xml:space="preserve"> </w:t>
      </w:r>
      <w:r>
        <w:t>động khi hao phí máy móc thiết bị gấp 4 lần hao phí nguyên, nhiên, vật liệu? (Đơnvị tính USD)</w:t>
      </w:r>
    </w:p>
    <w:p>
      <w:pPr>
        <w:pStyle w:val="7"/>
        <w:numPr>
          <w:ilvl w:val="0"/>
          <w:numId w:val="38"/>
        </w:numPr>
        <w:tabs>
          <w:tab w:val="left" w:pos="418"/>
        </w:tabs>
        <w:spacing w:before="0" w:after="0" w:line="292" w:lineRule="exact"/>
        <w:ind w:left="417" w:right="0" w:hanging="318"/>
        <w:jc w:val="left"/>
        <w:rPr>
          <w:sz w:val="26"/>
        </w:rPr>
      </w:pPr>
      <w:r>
        <w:rPr>
          <w:sz w:val="26"/>
        </w:rPr>
        <w:t>250</w:t>
      </w:r>
      <w:r>
        <w:rPr>
          <w:spacing w:val="-5"/>
          <w:sz w:val="26"/>
        </w:rPr>
        <w:t xml:space="preserve"> </w:t>
      </w:r>
      <w:r>
        <w:rPr>
          <w:sz w:val="26"/>
        </w:rPr>
        <w:t>USD.</w:t>
      </w:r>
    </w:p>
    <w:p>
      <w:pPr>
        <w:pStyle w:val="7"/>
        <w:numPr>
          <w:ilvl w:val="0"/>
          <w:numId w:val="38"/>
        </w:numPr>
        <w:tabs>
          <w:tab w:val="left" w:pos="403"/>
        </w:tabs>
        <w:spacing w:before="0" w:after="0" w:line="298" w:lineRule="exact"/>
        <w:ind w:left="402" w:right="0" w:hanging="303"/>
        <w:jc w:val="left"/>
        <w:rPr>
          <w:sz w:val="26"/>
        </w:rPr>
      </w:pPr>
      <w:r>
        <w:rPr>
          <w:sz w:val="26"/>
        </w:rPr>
        <w:t>400</w:t>
      </w:r>
      <w:r>
        <w:rPr>
          <w:spacing w:val="-7"/>
          <w:sz w:val="26"/>
        </w:rPr>
        <w:t xml:space="preserve"> </w:t>
      </w:r>
      <w:r>
        <w:rPr>
          <w:sz w:val="26"/>
        </w:rPr>
        <w:t>USD.</w:t>
      </w:r>
    </w:p>
    <w:p>
      <w:pPr>
        <w:pStyle w:val="7"/>
        <w:numPr>
          <w:ilvl w:val="0"/>
          <w:numId w:val="38"/>
        </w:numPr>
        <w:tabs>
          <w:tab w:val="left" w:pos="403"/>
        </w:tabs>
        <w:spacing w:before="1" w:after="0" w:line="298" w:lineRule="exact"/>
        <w:ind w:left="402" w:right="0" w:hanging="303"/>
        <w:jc w:val="left"/>
        <w:rPr>
          <w:color w:val="FF0000"/>
          <w:sz w:val="26"/>
        </w:rPr>
      </w:pPr>
      <w:r>
        <w:rPr>
          <w:color w:val="FF0000"/>
          <w:sz w:val="26"/>
        </w:rPr>
        <w:t>320</w:t>
      </w:r>
      <w:r>
        <w:rPr>
          <w:color w:val="FF0000"/>
          <w:spacing w:val="-5"/>
          <w:sz w:val="26"/>
        </w:rPr>
        <w:t xml:space="preserve"> </w:t>
      </w:r>
      <w:r>
        <w:rPr>
          <w:color w:val="FF0000"/>
          <w:sz w:val="26"/>
        </w:rPr>
        <w:t>USD.</w:t>
      </w:r>
    </w:p>
    <w:p>
      <w:pPr>
        <w:pStyle w:val="7"/>
        <w:numPr>
          <w:ilvl w:val="0"/>
          <w:numId w:val="38"/>
        </w:numPr>
        <w:tabs>
          <w:tab w:val="left" w:pos="418"/>
        </w:tabs>
        <w:spacing w:before="0" w:after="0" w:line="298" w:lineRule="exact"/>
        <w:ind w:left="417" w:right="0" w:hanging="318"/>
        <w:jc w:val="left"/>
        <w:rPr>
          <w:sz w:val="26"/>
        </w:rPr>
      </w:pPr>
      <w:r>
        <w:rPr>
          <w:sz w:val="26"/>
        </w:rPr>
        <w:t>700</w:t>
      </w:r>
      <w:r>
        <w:rPr>
          <w:spacing w:val="-5"/>
          <w:sz w:val="26"/>
        </w:rPr>
        <w:t xml:space="preserve"> </w:t>
      </w:r>
      <w:r>
        <w:rPr>
          <w:sz w:val="26"/>
        </w:rPr>
        <w:t>USD.</w:t>
      </w:r>
    </w:p>
    <w:p>
      <w:pPr>
        <w:pStyle w:val="2"/>
        <w:numPr>
          <w:ilvl w:val="0"/>
          <w:numId w:val="36"/>
        </w:numPr>
        <w:tabs>
          <w:tab w:val="left" w:pos="506"/>
        </w:tabs>
        <w:spacing w:before="8" w:after="0" w:line="240" w:lineRule="auto"/>
        <w:ind w:left="505" w:right="0" w:hanging="406"/>
        <w:jc w:val="left"/>
      </w:pPr>
      <w:r>
        <w:t>Một doanh nghiệp tư bản sản xuất 5.000 sản phẩm với số tư bản đầu tư</w:t>
      </w:r>
      <w:r>
        <w:rPr>
          <w:spacing w:val="-17"/>
        </w:rPr>
        <w:t xml:space="preserve"> </w:t>
      </w:r>
      <w:r>
        <w:t>là</w:t>
      </w:r>
    </w:p>
    <w:p>
      <w:pPr>
        <w:spacing w:before="1"/>
        <w:ind w:left="100" w:right="1494" w:firstLine="0"/>
        <w:jc w:val="left"/>
        <w:rPr>
          <w:b/>
          <w:sz w:val="26"/>
        </w:rPr>
      </w:pPr>
      <w:r>
        <w:rPr>
          <w:b/>
          <w:sz w:val="26"/>
        </w:rPr>
        <w:t>600.000 U</w:t>
      </w:r>
      <w:r>
        <w:rPr>
          <w:b/>
          <w:sz w:val="26"/>
          <w:shd w:val="clear" w:color="auto" w:fill="auto"/>
        </w:rPr>
        <w:t>SD; cấu tạo hữ</w:t>
      </w:r>
      <w:r>
        <w:rPr>
          <w:b/>
          <w:sz w:val="26"/>
        </w:rPr>
        <w:t>u cơ tư bản 3/1, m’=200%. Tính giá trị của một đơn vị sản phẩm?</w:t>
      </w:r>
    </w:p>
    <w:p>
      <w:pPr>
        <w:pStyle w:val="7"/>
        <w:numPr>
          <w:ilvl w:val="0"/>
          <w:numId w:val="39"/>
        </w:numPr>
        <w:tabs>
          <w:tab w:val="left" w:pos="418"/>
        </w:tabs>
        <w:spacing w:before="0" w:after="0" w:line="291" w:lineRule="exact"/>
        <w:ind w:left="417" w:right="0" w:hanging="318"/>
        <w:jc w:val="left"/>
        <w:rPr>
          <w:sz w:val="26"/>
        </w:rPr>
      </w:pPr>
      <w:r>
        <w:rPr>
          <w:sz w:val="26"/>
        </w:rPr>
        <w:t>120</w:t>
      </w:r>
      <w:r>
        <w:rPr>
          <w:spacing w:val="-6"/>
          <w:sz w:val="26"/>
        </w:rPr>
        <w:t xml:space="preserve"> </w:t>
      </w:r>
      <w:r>
        <w:rPr>
          <w:sz w:val="26"/>
        </w:rPr>
        <w:t>USD</w:t>
      </w:r>
    </w:p>
    <w:p>
      <w:pPr>
        <w:pStyle w:val="7"/>
        <w:numPr>
          <w:ilvl w:val="0"/>
          <w:numId w:val="39"/>
        </w:numPr>
        <w:tabs>
          <w:tab w:val="left" w:pos="403"/>
        </w:tabs>
        <w:spacing w:before="0" w:after="0" w:line="298" w:lineRule="exact"/>
        <w:ind w:left="402" w:right="0" w:hanging="303"/>
        <w:jc w:val="left"/>
        <w:rPr>
          <w:sz w:val="26"/>
        </w:rPr>
      </w:pPr>
      <w:r>
        <w:rPr>
          <w:sz w:val="26"/>
        </w:rPr>
        <w:t>150</w:t>
      </w:r>
      <w:r>
        <w:rPr>
          <w:spacing w:val="-9"/>
          <w:sz w:val="26"/>
        </w:rPr>
        <w:t xml:space="preserve"> </w:t>
      </w:r>
      <w:r>
        <w:rPr>
          <w:sz w:val="26"/>
        </w:rPr>
        <w:t>USD</w:t>
      </w:r>
    </w:p>
    <w:p>
      <w:pPr>
        <w:pStyle w:val="7"/>
        <w:numPr>
          <w:ilvl w:val="0"/>
          <w:numId w:val="39"/>
        </w:numPr>
        <w:tabs>
          <w:tab w:val="left" w:pos="403"/>
        </w:tabs>
        <w:spacing w:before="1" w:after="0" w:line="298" w:lineRule="exact"/>
        <w:ind w:left="402" w:right="0" w:hanging="303"/>
        <w:jc w:val="left"/>
        <w:rPr>
          <w:sz w:val="26"/>
        </w:rPr>
      </w:pPr>
      <w:r>
        <w:rPr>
          <w:sz w:val="26"/>
        </w:rPr>
        <w:t>100</w:t>
      </w:r>
      <w:r>
        <w:rPr>
          <w:spacing w:val="-9"/>
          <w:sz w:val="26"/>
        </w:rPr>
        <w:t xml:space="preserve"> </w:t>
      </w:r>
      <w:r>
        <w:rPr>
          <w:sz w:val="26"/>
        </w:rPr>
        <w:t>USD</w:t>
      </w:r>
    </w:p>
    <w:p>
      <w:pPr>
        <w:pStyle w:val="7"/>
        <w:numPr>
          <w:ilvl w:val="0"/>
          <w:numId w:val="39"/>
        </w:numPr>
        <w:tabs>
          <w:tab w:val="left" w:pos="418"/>
        </w:tabs>
        <w:spacing w:before="0" w:after="0" w:line="298" w:lineRule="exact"/>
        <w:ind w:left="417" w:right="0" w:hanging="318"/>
        <w:jc w:val="left"/>
        <w:rPr>
          <w:color w:val="FF0000"/>
          <w:sz w:val="26"/>
        </w:rPr>
      </w:pPr>
      <w:r>
        <w:rPr>
          <w:color w:val="FF0000"/>
          <w:sz w:val="26"/>
        </w:rPr>
        <w:t>180</w:t>
      </w:r>
      <w:r>
        <w:rPr>
          <w:color w:val="FF0000"/>
          <w:spacing w:val="-6"/>
          <w:sz w:val="26"/>
        </w:rPr>
        <w:t xml:space="preserve"> </w:t>
      </w:r>
      <w:r>
        <w:rPr>
          <w:color w:val="FF0000"/>
          <w:sz w:val="26"/>
        </w:rPr>
        <w:t>USD</w:t>
      </w:r>
    </w:p>
    <w:p>
      <w:pPr>
        <w:pStyle w:val="2"/>
        <w:numPr>
          <w:ilvl w:val="0"/>
          <w:numId w:val="36"/>
        </w:numPr>
        <w:tabs>
          <w:tab w:val="left" w:pos="511"/>
        </w:tabs>
        <w:spacing w:before="9" w:after="0" w:line="240" w:lineRule="auto"/>
        <w:ind w:left="100" w:right="1435" w:firstLine="0"/>
        <w:jc w:val="left"/>
      </w:pPr>
      <w:r>
        <w:t>Vốn tư bản 1.000.000 USD, cấu tạo hữu cơ 3/2, m’=100%. Xác định tỷ suất lợi nhuận của doanh nghiệp tư bản nếu biết giá cả bằng giá</w:t>
      </w:r>
      <w:r>
        <w:rPr>
          <w:spacing w:val="-14"/>
        </w:rPr>
        <w:t xml:space="preserve"> </w:t>
      </w:r>
      <w:r>
        <w:t>trị?</w:t>
      </w:r>
    </w:p>
    <w:p>
      <w:pPr>
        <w:pStyle w:val="5"/>
        <w:spacing w:line="291" w:lineRule="exact"/>
        <w:ind w:left="100" w:firstLine="0"/>
      </w:pPr>
      <w:r>
        <w:t>A.</w:t>
      </w:r>
      <w:r>
        <w:rPr>
          <w:spacing w:val="-4"/>
        </w:rPr>
        <w:t xml:space="preserve"> </w:t>
      </w:r>
      <w:r>
        <w:t>20%.</w:t>
      </w:r>
    </w:p>
    <w:p>
      <w:pPr>
        <w:pStyle w:val="5"/>
        <w:spacing w:before="1"/>
        <w:ind w:left="100" w:firstLine="0"/>
        <w:rPr>
          <w:color w:val="FF0000"/>
        </w:rPr>
      </w:pPr>
      <w:r>
        <w:rPr>
          <w:color w:val="FF0000"/>
        </w:rPr>
        <w:t>B.</w:t>
      </w:r>
      <w:r>
        <w:rPr>
          <w:color w:val="FF0000"/>
          <w:spacing w:val="-14"/>
        </w:rPr>
        <w:t xml:space="preserve"> </w:t>
      </w:r>
      <w:r>
        <w:rPr>
          <w:color w:val="FF0000"/>
        </w:rPr>
        <w:t>40%.</w:t>
      </w:r>
    </w:p>
    <w:p>
      <w:pPr>
        <w:pStyle w:val="5"/>
        <w:ind w:left="100" w:firstLine="0"/>
      </w:pPr>
      <w:r>
        <w:t>C.</w:t>
      </w:r>
      <w:r>
        <w:rPr>
          <w:spacing w:val="-14"/>
        </w:rPr>
        <w:t xml:space="preserve"> </w:t>
      </w:r>
      <w:r>
        <w:t>30%.</w:t>
      </w:r>
    </w:p>
    <w:p>
      <w:pPr>
        <w:pStyle w:val="5"/>
        <w:spacing w:before="1" w:line="240" w:lineRule="auto"/>
        <w:ind w:left="100" w:firstLine="0"/>
      </w:pPr>
      <w:r>
        <w:t>D.</w:t>
      </w:r>
      <w:r>
        <w:rPr>
          <w:spacing w:val="-8"/>
        </w:rPr>
        <w:t xml:space="preserve"> </w:t>
      </w:r>
      <w:r>
        <w:t>25%.</w:t>
      </w:r>
    </w:p>
    <w:sectPr>
      <w:pgSz w:w="12240" w:h="15840"/>
      <w:pgMar w:top="1360" w:right="0" w:bottom="1260" w:left="1340" w:header="0" w:footer="106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Jur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firstLine="0"/>
      <w:rPr>
        <w:sz w:val="20"/>
      </w:rPr>
    </w:pPr>
    <w:r>
      <w:pict>
        <v:shape id="_x0000_s2049" o:spid="_x0000_s2049" o:spt="202" type="#_x0000_t202" style="position:absolute;left:0pt;margin-left:297pt;margin-top:727.6pt;height:15.3pt;width:18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pPr>
                  <w:spacing w:before="10"/>
                  <w:ind w:left="60" w:right="0" w:firstLine="0"/>
                  <w:jc w:val="left"/>
                  <w:rPr>
                    <w:sz w:val="24"/>
                  </w:rPr>
                </w:pPr>
                <w:r>
                  <w:fldChar w:fldCharType="begin"/>
                </w:r>
                <w:r>
                  <w:rPr>
                    <w:sz w:val="24"/>
                  </w:rPr>
                  <w:instrText xml:space="preserve"> PAGE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
    <w:nsid w:val="8461FADE"/>
    <w:multiLevelType w:val="multilevel"/>
    <w:tmpl w:val="8461FADE"/>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
    <w:nsid w:val="9239341B"/>
    <w:multiLevelType w:val="multilevel"/>
    <w:tmpl w:val="9239341B"/>
    <w:lvl w:ilvl="0" w:tentative="0">
      <w:start w:val="1"/>
      <w:numFmt w:val="upperLetter"/>
      <w:lvlText w:val="%1."/>
      <w:lvlJc w:val="left"/>
      <w:pPr>
        <w:ind w:left="100"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17"/>
      </w:pPr>
      <w:rPr>
        <w:rFonts w:hint="default"/>
        <w:lang w:val="vi" w:eastAsia="en-US" w:bidi="ar-SA"/>
      </w:rPr>
    </w:lvl>
    <w:lvl w:ilvl="2" w:tentative="0">
      <w:start w:val="0"/>
      <w:numFmt w:val="bullet"/>
      <w:lvlText w:val="•"/>
      <w:lvlJc w:val="left"/>
      <w:pPr>
        <w:ind w:left="2260" w:hanging="317"/>
      </w:pPr>
      <w:rPr>
        <w:rFonts w:hint="default"/>
        <w:lang w:val="vi" w:eastAsia="en-US" w:bidi="ar-SA"/>
      </w:rPr>
    </w:lvl>
    <w:lvl w:ilvl="3" w:tentative="0">
      <w:start w:val="0"/>
      <w:numFmt w:val="bullet"/>
      <w:lvlText w:val="•"/>
      <w:lvlJc w:val="left"/>
      <w:pPr>
        <w:ind w:left="3340" w:hanging="317"/>
      </w:pPr>
      <w:rPr>
        <w:rFonts w:hint="default"/>
        <w:lang w:val="vi" w:eastAsia="en-US" w:bidi="ar-SA"/>
      </w:rPr>
    </w:lvl>
    <w:lvl w:ilvl="4" w:tentative="0">
      <w:start w:val="0"/>
      <w:numFmt w:val="bullet"/>
      <w:lvlText w:val="•"/>
      <w:lvlJc w:val="left"/>
      <w:pPr>
        <w:ind w:left="4420" w:hanging="317"/>
      </w:pPr>
      <w:rPr>
        <w:rFonts w:hint="default"/>
        <w:lang w:val="vi" w:eastAsia="en-US" w:bidi="ar-SA"/>
      </w:rPr>
    </w:lvl>
    <w:lvl w:ilvl="5" w:tentative="0">
      <w:start w:val="0"/>
      <w:numFmt w:val="bullet"/>
      <w:lvlText w:val="•"/>
      <w:lvlJc w:val="left"/>
      <w:pPr>
        <w:ind w:left="5500" w:hanging="317"/>
      </w:pPr>
      <w:rPr>
        <w:rFonts w:hint="default"/>
        <w:lang w:val="vi" w:eastAsia="en-US" w:bidi="ar-SA"/>
      </w:rPr>
    </w:lvl>
    <w:lvl w:ilvl="6" w:tentative="0">
      <w:start w:val="0"/>
      <w:numFmt w:val="bullet"/>
      <w:lvlText w:val="•"/>
      <w:lvlJc w:val="left"/>
      <w:pPr>
        <w:ind w:left="6580" w:hanging="317"/>
      </w:pPr>
      <w:rPr>
        <w:rFonts w:hint="default"/>
        <w:lang w:val="vi" w:eastAsia="en-US" w:bidi="ar-SA"/>
      </w:rPr>
    </w:lvl>
    <w:lvl w:ilvl="7" w:tentative="0">
      <w:start w:val="0"/>
      <w:numFmt w:val="bullet"/>
      <w:lvlText w:val="•"/>
      <w:lvlJc w:val="left"/>
      <w:pPr>
        <w:ind w:left="7660" w:hanging="317"/>
      </w:pPr>
      <w:rPr>
        <w:rFonts w:hint="default"/>
        <w:lang w:val="vi" w:eastAsia="en-US" w:bidi="ar-SA"/>
      </w:rPr>
    </w:lvl>
    <w:lvl w:ilvl="8" w:tentative="0">
      <w:start w:val="0"/>
      <w:numFmt w:val="bullet"/>
      <w:lvlText w:val="•"/>
      <w:lvlJc w:val="left"/>
      <w:pPr>
        <w:ind w:left="8740" w:hanging="317"/>
      </w:pPr>
      <w:rPr>
        <w:rFonts w:hint="default"/>
        <w:lang w:val="vi" w:eastAsia="en-US" w:bidi="ar-SA"/>
      </w:rPr>
    </w:lvl>
  </w:abstractNum>
  <w:abstractNum w:abstractNumId="3">
    <w:nsid w:val="9288B902"/>
    <w:multiLevelType w:val="multilevel"/>
    <w:tmpl w:val="9288B902"/>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4">
    <w:nsid w:val="9C8AC8EF"/>
    <w:multiLevelType w:val="multilevel"/>
    <w:tmpl w:val="9C8AC8EF"/>
    <w:lvl w:ilvl="0" w:tentative="0">
      <w:start w:val="2"/>
      <w:numFmt w:val="upperLetter"/>
      <w:lvlText w:val="%1."/>
      <w:lvlJc w:val="left"/>
      <w:pPr>
        <w:ind w:left="402" w:hanging="303"/>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50" w:hanging="303"/>
      </w:pPr>
      <w:rPr>
        <w:rFonts w:hint="default"/>
        <w:lang w:val="vi" w:eastAsia="en-US" w:bidi="ar-SA"/>
      </w:rPr>
    </w:lvl>
    <w:lvl w:ilvl="2" w:tentative="0">
      <w:start w:val="0"/>
      <w:numFmt w:val="bullet"/>
      <w:lvlText w:val="•"/>
      <w:lvlJc w:val="left"/>
      <w:pPr>
        <w:ind w:left="2500" w:hanging="303"/>
      </w:pPr>
      <w:rPr>
        <w:rFonts w:hint="default"/>
        <w:lang w:val="vi" w:eastAsia="en-US" w:bidi="ar-SA"/>
      </w:rPr>
    </w:lvl>
    <w:lvl w:ilvl="3" w:tentative="0">
      <w:start w:val="0"/>
      <w:numFmt w:val="bullet"/>
      <w:lvlText w:val="•"/>
      <w:lvlJc w:val="left"/>
      <w:pPr>
        <w:ind w:left="3550" w:hanging="303"/>
      </w:pPr>
      <w:rPr>
        <w:rFonts w:hint="default"/>
        <w:lang w:val="vi" w:eastAsia="en-US" w:bidi="ar-SA"/>
      </w:rPr>
    </w:lvl>
    <w:lvl w:ilvl="4" w:tentative="0">
      <w:start w:val="0"/>
      <w:numFmt w:val="bullet"/>
      <w:lvlText w:val="•"/>
      <w:lvlJc w:val="left"/>
      <w:pPr>
        <w:ind w:left="4600" w:hanging="303"/>
      </w:pPr>
      <w:rPr>
        <w:rFonts w:hint="default"/>
        <w:lang w:val="vi" w:eastAsia="en-US" w:bidi="ar-SA"/>
      </w:rPr>
    </w:lvl>
    <w:lvl w:ilvl="5" w:tentative="0">
      <w:start w:val="0"/>
      <w:numFmt w:val="bullet"/>
      <w:lvlText w:val="•"/>
      <w:lvlJc w:val="left"/>
      <w:pPr>
        <w:ind w:left="5650" w:hanging="303"/>
      </w:pPr>
      <w:rPr>
        <w:rFonts w:hint="default"/>
        <w:lang w:val="vi" w:eastAsia="en-US" w:bidi="ar-SA"/>
      </w:rPr>
    </w:lvl>
    <w:lvl w:ilvl="6" w:tentative="0">
      <w:start w:val="0"/>
      <w:numFmt w:val="bullet"/>
      <w:lvlText w:val="•"/>
      <w:lvlJc w:val="left"/>
      <w:pPr>
        <w:ind w:left="6700" w:hanging="303"/>
      </w:pPr>
      <w:rPr>
        <w:rFonts w:hint="default"/>
        <w:lang w:val="vi" w:eastAsia="en-US" w:bidi="ar-SA"/>
      </w:rPr>
    </w:lvl>
    <w:lvl w:ilvl="7" w:tentative="0">
      <w:start w:val="0"/>
      <w:numFmt w:val="bullet"/>
      <w:lvlText w:val="•"/>
      <w:lvlJc w:val="left"/>
      <w:pPr>
        <w:ind w:left="7750" w:hanging="303"/>
      </w:pPr>
      <w:rPr>
        <w:rFonts w:hint="default"/>
        <w:lang w:val="vi" w:eastAsia="en-US" w:bidi="ar-SA"/>
      </w:rPr>
    </w:lvl>
    <w:lvl w:ilvl="8" w:tentative="0">
      <w:start w:val="0"/>
      <w:numFmt w:val="bullet"/>
      <w:lvlText w:val="•"/>
      <w:lvlJc w:val="left"/>
      <w:pPr>
        <w:ind w:left="8800" w:hanging="303"/>
      </w:pPr>
      <w:rPr>
        <w:rFonts w:hint="default"/>
        <w:lang w:val="vi" w:eastAsia="en-US" w:bidi="ar-SA"/>
      </w:rPr>
    </w:lvl>
  </w:abstractNum>
  <w:abstractNum w:abstractNumId="5">
    <w:nsid w:val="B0F1ACD9"/>
    <w:multiLevelType w:val="multilevel"/>
    <w:tmpl w:val="B0F1ACD9"/>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6">
    <w:nsid w:val="B5E306ED"/>
    <w:multiLevelType w:val="multilevel"/>
    <w:tmpl w:val="B5E306ED"/>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7">
    <w:nsid w:val="BE923771"/>
    <w:multiLevelType w:val="multilevel"/>
    <w:tmpl w:val="BE923771"/>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8">
    <w:nsid w:val="BF205925"/>
    <w:multiLevelType w:val="multilevel"/>
    <w:tmpl w:val="BF205925"/>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9">
    <w:nsid w:val="C8879AEF"/>
    <w:multiLevelType w:val="multilevel"/>
    <w:tmpl w:val="C8879AEF"/>
    <w:lvl w:ilvl="0" w:tentative="0">
      <w:start w:val="36"/>
      <w:numFmt w:val="decimal"/>
      <w:lvlText w:val="%1."/>
      <w:lvlJc w:val="left"/>
      <w:pPr>
        <w:ind w:left="489" w:hanging="389"/>
        <w:jc w:val="left"/>
      </w:pPr>
      <w:rPr>
        <w:rFonts w:hint="default" w:ascii="Times New Roman" w:hAnsi="Times New Roman" w:eastAsia="Times New Roman" w:cs="Times New Roman"/>
        <w:b/>
        <w:bCs/>
        <w:w w:val="99"/>
        <w:sz w:val="26"/>
        <w:szCs w:val="26"/>
        <w:lang w:val="vi" w:eastAsia="en-US" w:bidi="ar-SA"/>
      </w:rPr>
    </w:lvl>
    <w:lvl w:ilvl="1" w:tentative="0">
      <w:start w:val="1"/>
      <w:numFmt w:val="upperLetter"/>
      <w:lvlText w:val="%2."/>
      <w:lvlJc w:val="left"/>
      <w:pPr>
        <w:ind w:left="417" w:hanging="317"/>
        <w:jc w:val="left"/>
      </w:pPr>
      <w:rPr>
        <w:rFonts w:hint="default" w:ascii="Times New Roman" w:hAnsi="Times New Roman" w:eastAsia="Times New Roman" w:cs="Times New Roman"/>
        <w:w w:val="99"/>
        <w:sz w:val="26"/>
        <w:szCs w:val="26"/>
        <w:lang w:val="vi" w:eastAsia="en-US" w:bidi="ar-SA"/>
      </w:rPr>
    </w:lvl>
    <w:lvl w:ilvl="2" w:tentative="0">
      <w:start w:val="0"/>
      <w:numFmt w:val="bullet"/>
      <w:lvlText w:val="•"/>
      <w:lvlJc w:val="left"/>
      <w:pPr>
        <w:ind w:left="1637" w:hanging="317"/>
      </w:pPr>
      <w:rPr>
        <w:rFonts w:hint="default"/>
        <w:lang w:val="vi" w:eastAsia="en-US" w:bidi="ar-SA"/>
      </w:rPr>
    </w:lvl>
    <w:lvl w:ilvl="3" w:tentative="0">
      <w:start w:val="0"/>
      <w:numFmt w:val="bullet"/>
      <w:lvlText w:val="•"/>
      <w:lvlJc w:val="left"/>
      <w:pPr>
        <w:ind w:left="2795" w:hanging="317"/>
      </w:pPr>
      <w:rPr>
        <w:rFonts w:hint="default"/>
        <w:lang w:val="vi" w:eastAsia="en-US" w:bidi="ar-SA"/>
      </w:rPr>
    </w:lvl>
    <w:lvl w:ilvl="4" w:tentative="0">
      <w:start w:val="0"/>
      <w:numFmt w:val="bullet"/>
      <w:lvlText w:val="•"/>
      <w:lvlJc w:val="left"/>
      <w:pPr>
        <w:ind w:left="3953" w:hanging="317"/>
      </w:pPr>
      <w:rPr>
        <w:rFonts w:hint="default"/>
        <w:lang w:val="vi" w:eastAsia="en-US" w:bidi="ar-SA"/>
      </w:rPr>
    </w:lvl>
    <w:lvl w:ilvl="5" w:tentative="0">
      <w:start w:val="0"/>
      <w:numFmt w:val="bullet"/>
      <w:lvlText w:val="•"/>
      <w:lvlJc w:val="left"/>
      <w:pPr>
        <w:ind w:left="5111" w:hanging="317"/>
      </w:pPr>
      <w:rPr>
        <w:rFonts w:hint="default"/>
        <w:lang w:val="vi" w:eastAsia="en-US" w:bidi="ar-SA"/>
      </w:rPr>
    </w:lvl>
    <w:lvl w:ilvl="6" w:tentative="0">
      <w:start w:val="0"/>
      <w:numFmt w:val="bullet"/>
      <w:lvlText w:val="•"/>
      <w:lvlJc w:val="left"/>
      <w:pPr>
        <w:ind w:left="6268" w:hanging="317"/>
      </w:pPr>
      <w:rPr>
        <w:rFonts w:hint="default"/>
        <w:lang w:val="vi" w:eastAsia="en-US" w:bidi="ar-SA"/>
      </w:rPr>
    </w:lvl>
    <w:lvl w:ilvl="7" w:tentative="0">
      <w:start w:val="0"/>
      <w:numFmt w:val="bullet"/>
      <w:lvlText w:val="•"/>
      <w:lvlJc w:val="left"/>
      <w:pPr>
        <w:ind w:left="7426" w:hanging="317"/>
      </w:pPr>
      <w:rPr>
        <w:rFonts w:hint="default"/>
        <w:lang w:val="vi" w:eastAsia="en-US" w:bidi="ar-SA"/>
      </w:rPr>
    </w:lvl>
    <w:lvl w:ilvl="8" w:tentative="0">
      <w:start w:val="0"/>
      <w:numFmt w:val="bullet"/>
      <w:lvlText w:val="•"/>
      <w:lvlJc w:val="left"/>
      <w:pPr>
        <w:ind w:left="8584" w:hanging="317"/>
      </w:pPr>
      <w:rPr>
        <w:rFonts w:hint="default"/>
        <w:lang w:val="vi" w:eastAsia="en-US" w:bidi="ar-SA"/>
      </w:rPr>
    </w:lvl>
  </w:abstractNum>
  <w:abstractNum w:abstractNumId="10">
    <w:nsid w:val="CF092B84"/>
    <w:multiLevelType w:val="multilevel"/>
    <w:tmpl w:val="CF092B84"/>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1">
    <w:nsid w:val="D7F9FE59"/>
    <w:multiLevelType w:val="multilevel"/>
    <w:tmpl w:val="D7F9FE59"/>
    <w:lvl w:ilvl="0" w:tentative="0">
      <w:start w:val="1"/>
      <w:numFmt w:val="upperLetter"/>
      <w:lvlText w:val="%1."/>
      <w:lvlJc w:val="left"/>
      <w:pPr>
        <w:ind w:left="100"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17"/>
      </w:pPr>
      <w:rPr>
        <w:rFonts w:hint="default"/>
        <w:lang w:val="vi" w:eastAsia="en-US" w:bidi="ar-SA"/>
      </w:rPr>
    </w:lvl>
    <w:lvl w:ilvl="2" w:tentative="0">
      <w:start w:val="0"/>
      <w:numFmt w:val="bullet"/>
      <w:lvlText w:val="•"/>
      <w:lvlJc w:val="left"/>
      <w:pPr>
        <w:ind w:left="2260" w:hanging="317"/>
      </w:pPr>
      <w:rPr>
        <w:rFonts w:hint="default"/>
        <w:lang w:val="vi" w:eastAsia="en-US" w:bidi="ar-SA"/>
      </w:rPr>
    </w:lvl>
    <w:lvl w:ilvl="3" w:tentative="0">
      <w:start w:val="0"/>
      <w:numFmt w:val="bullet"/>
      <w:lvlText w:val="•"/>
      <w:lvlJc w:val="left"/>
      <w:pPr>
        <w:ind w:left="3340" w:hanging="317"/>
      </w:pPr>
      <w:rPr>
        <w:rFonts w:hint="default"/>
        <w:lang w:val="vi" w:eastAsia="en-US" w:bidi="ar-SA"/>
      </w:rPr>
    </w:lvl>
    <w:lvl w:ilvl="4" w:tentative="0">
      <w:start w:val="0"/>
      <w:numFmt w:val="bullet"/>
      <w:lvlText w:val="•"/>
      <w:lvlJc w:val="left"/>
      <w:pPr>
        <w:ind w:left="4420" w:hanging="317"/>
      </w:pPr>
      <w:rPr>
        <w:rFonts w:hint="default"/>
        <w:lang w:val="vi" w:eastAsia="en-US" w:bidi="ar-SA"/>
      </w:rPr>
    </w:lvl>
    <w:lvl w:ilvl="5" w:tentative="0">
      <w:start w:val="0"/>
      <w:numFmt w:val="bullet"/>
      <w:lvlText w:val="•"/>
      <w:lvlJc w:val="left"/>
      <w:pPr>
        <w:ind w:left="5500" w:hanging="317"/>
      </w:pPr>
      <w:rPr>
        <w:rFonts w:hint="default"/>
        <w:lang w:val="vi" w:eastAsia="en-US" w:bidi="ar-SA"/>
      </w:rPr>
    </w:lvl>
    <w:lvl w:ilvl="6" w:tentative="0">
      <w:start w:val="0"/>
      <w:numFmt w:val="bullet"/>
      <w:lvlText w:val="•"/>
      <w:lvlJc w:val="left"/>
      <w:pPr>
        <w:ind w:left="6580" w:hanging="317"/>
      </w:pPr>
      <w:rPr>
        <w:rFonts w:hint="default"/>
        <w:lang w:val="vi" w:eastAsia="en-US" w:bidi="ar-SA"/>
      </w:rPr>
    </w:lvl>
    <w:lvl w:ilvl="7" w:tentative="0">
      <w:start w:val="0"/>
      <w:numFmt w:val="bullet"/>
      <w:lvlText w:val="•"/>
      <w:lvlJc w:val="left"/>
      <w:pPr>
        <w:ind w:left="7660" w:hanging="317"/>
      </w:pPr>
      <w:rPr>
        <w:rFonts w:hint="default"/>
        <w:lang w:val="vi" w:eastAsia="en-US" w:bidi="ar-SA"/>
      </w:rPr>
    </w:lvl>
    <w:lvl w:ilvl="8" w:tentative="0">
      <w:start w:val="0"/>
      <w:numFmt w:val="bullet"/>
      <w:lvlText w:val="•"/>
      <w:lvlJc w:val="left"/>
      <w:pPr>
        <w:ind w:left="8740" w:hanging="317"/>
      </w:pPr>
      <w:rPr>
        <w:rFonts w:hint="default"/>
        <w:lang w:val="vi" w:eastAsia="en-US" w:bidi="ar-SA"/>
      </w:rPr>
    </w:lvl>
  </w:abstractNum>
  <w:abstractNum w:abstractNumId="12">
    <w:nsid w:val="DCBA6B53"/>
    <w:multiLevelType w:val="multilevel"/>
    <w:tmpl w:val="DCBA6B53"/>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3">
    <w:nsid w:val="E093A4B0"/>
    <w:multiLevelType w:val="multilevel"/>
    <w:tmpl w:val="E093A4B0"/>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4">
    <w:nsid w:val="F4B5D9F5"/>
    <w:multiLevelType w:val="multilevel"/>
    <w:tmpl w:val="F4B5D9F5"/>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5">
    <w:nsid w:val="F7735DC9"/>
    <w:multiLevelType w:val="multilevel"/>
    <w:tmpl w:val="F7735DC9"/>
    <w:lvl w:ilvl="0" w:tentative="0">
      <w:start w:val="7"/>
      <w:numFmt w:val="decimal"/>
      <w:lvlText w:val="%1."/>
      <w:lvlJc w:val="left"/>
      <w:pPr>
        <w:ind w:left="100" w:hanging="264"/>
        <w:jc w:val="left"/>
      </w:pPr>
      <w:rPr>
        <w:rFonts w:hint="default" w:ascii="Times New Roman" w:hAnsi="Times New Roman" w:eastAsia="Times New Roman" w:cs="Times New Roman"/>
        <w:b/>
        <w:bCs/>
        <w:w w:val="99"/>
        <w:sz w:val="26"/>
        <w:szCs w:val="26"/>
        <w:lang w:val="vi" w:eastAsia="en-US" w:bidi="ar-SA"/>
      </w:rPr>
    </w:lvl>
    <w:lvl w:ilvl="1" w:tentative="0">
      <w:start w:val="0"/>
      <w:numFmt w:val="bullet"/>
      <w:lvlText w:val="•"/>
      <w:lvlJc w:val="left"/>
      <w:pPr>
        <w:ind w:left="1180" w:hanging="264"/>
      </w:pPr>
      <w:rPr>
        <w:rFonts w:hint="default"/>
        <w:lang w:val="vi" w:eastAsia="en-US" w:bidi="ar-SA"/>
      </w:rPr>
    </w:lvl>
    <w:lvl w:ilvl="2" w:tentative="0">
      <w:start w:val="0"/>
      <w:numFmt w:val="bullet"/>
      <w:lvlText w:val="•"/>
      <w:lvlJc w:val="left"/>
      <w:pPr>
        <w:ind w:left="2260" w:hanging="264"/>
      </w:pPr>
      <w:rPr>
        <w:rFonts w:hint="default"/>
        <w:lang w:val="vi" w:eastAsia="en-US" w:bidi="ar-SA"/>
      </w:rPr>
    </w:lvl>
    <w:lvl w:ilvl="3" w:tentative="0">
      <w:start w:val="0"/>
      <w:numFmt w:val="bullet"/>
      <w:lvlText w:val="•"/>
      <w:lvlJc w:val="left"/>
      <w:pPr>
        <w:ind w:left="3340" w:hanging="264"/>
      </w:pPr>
      <w:rPr>
        <w:rFonts w:hint="default"/>
        <w:lang w:val="vi" w:eastAsia="en-US" w:bidi="ar-SA"/>
      </w:rPr>
    </w:lvl>
    <w:lvl w:ilvl="4" w:tentative="0">
      <w:start w:val="0"/>
      <w:numFmt w:val="bullet"/>
      <w:lvlText w:val="•"/>
      <w:lvlJc w:val="left"/>
      <w:pPr>
        <w:ind w:left="4420" w:hanging="264"/>
      </w:pPr>
      <w:rPr>
        <w:rFonts w:hint="default"/>
        <w:lang w:val="vi" w:eastAsia="en-US" w:bidi="ar-SA"/>
      </w:rPr>
    </w:lvl>
    <w:lvl w:ilvl="5" w:tentative="0">
      <w:start w:val="0"/>
      <w:numFmt w:val="bullet"/>
      <w:lvlText w:val="•"/>
      <w:lvlJc w:val="left"/>
      <w:pPr>
        <w:ind w:left="5500" w:hanging="264"/>
      </w:pPr>
      <w:rPr>
        <w:rFonts w:hint="default"/>
        <w:lang w:val="vi" w:eastAsia="en-US" w:bidi="ar-SA"/>
      </w:rPr>
    </w:lvl>
    <w:lvl w:ilvl="6" w:tentative="0">
      <w:start w:val="0"/>
      <w:numFmt w:val="bullet"/>
      <w:lvlText w:val="•"/>
      <w:lvlJc w:val="left"/>
      <w:pPr>
        <w:ind w:left="6580" w:hanging="264"/>
      </w:pPr>
      <w:rPr>
        <w:rFonts w:hint="default"/>
        <w:lang w:val="vi" w:eastAsia="en-US" w:bidi="ar-SA"/>
      </w:rPr>
    </w:lvl>
    <w:lvl w:ilvl="7" w:tentative="0">
      <w:start w:val="0"/>
      <w:numFmt w:val="bullet"/>
      <w:lvlText w:val="•"/>
      <w:lvlJc w:val="left"/>
      <w:pPr>
        <w:ind w:left="7660" w:hanging="264"/>
      </w:pPr>
      <w:rPr>
        <w:rFonts w:hint="default"/>
        <w:lang w:val="vi" w:eastAsia="en-US" w:bidi="ar-SA"/>
      </w:rPr>
    </w:lvl>
    <w:lvl w:ilvl="8" w:tentative="0">
      <w:start w:val="0"/>
      <w:numFmt w:val="bullet"/>
      <w:lvlText w:val="•"/>
      <w:lvlJc w:val="left"/>
      <w:pPr>
        <w:ind w:left="8740" w:hanging="264"/>
      </w:pPr>
      <w:rPr>
        <w:rFonts w:hint="default"/>
        <w:lang w:val="vi" w:eastAsia="en-US" w:bidi="ar-SA"/>
      </w:rPr>
    </w:lvl>
  </w:abstractNum>
  <w:abstractNum w:abstractNumId="16">
    <w:nsid w:val="0053208E"/>
    <w:multiLevelType w:val="multilevel"/>
    <w:tmpl w:val="0053208E"/>
    <w:lvl w:ilvl="0" w:tentative="0">
      <w:start w:val="1"/>
      <w:numFmt w:val="decimal"/>
      <w:lvlText w:val="%1."/>
      <w:lvlJc w:val="left"/>
      <w:pPr>
        <w:ind w:left="359" w:hanging="260"/>
        <w:jc w:val="left"/>
      </w:pPr>
      <w:rPr>
        <w:rFonts w:hint="default"/>
        <w:b/>
        <w:bCs/>
        <w:w w:val="99"/>
        <w:lang w:val="vi" w:eastAsia="en-US" w:bidi="ar-SA"/>
      </w:rPr>
    </w:lvl>
    <w:lvl w:ilvl="1" w:tentative="0">
      <w:start w:val="1"/>
      <w:numFmt w:val="upperLetter"/>
      <w:lvlText w:val="%2."/>
      <w:lvlJc w:val="left"/>
      <w:pPr>
        <w:ind w:left="417" w:hanging="317"/>
        <w:jc w:val="left"/>
      </w:pPr>
      <w:rPr>
        <w:rFonts w:hint="default"/>
        <w:w w:val="99"/>
        <w:lang w:val="vi" w:eastAsia="en-US" w:bidi="ar-SA"/>
      </w:rPr>
    </w:lvl>
    <w:lvl w:ilvl="2" w:tentative="0">
      <w:start w:val="0"/>
      <w:numFmt w:val="bullet"/>
      <w:lvlText w:val="•"/>
      <w:lvlJc w:val="left"/>
      <w:pPr>
        <w:ind w:left="1584" w:hanging="317"/>
      </w:pPr>
      <w:rPr>
        <w:rFonts w:hint="default"/>
        <w:lang w:val="vi" w:eastAsia="en-US" w:bidi="ar-SA"/>
      </w:rPr>
    </w:lvl>
    <w:lvl w:ilvl="3" w:tentative="0">
      <w:start w:val="0"/>
      <w:numFmt w:val="bullet"/>
      <w:lvlText w:val="•"/>
      <w:lvlJc w:val="left"/>
      <w:pPr>
        <w:ind w:left="2748" w:hanging="317"/>
      </w:pPr>
      <w:rPr>
        <w:rFonts w:hint="default"/>
        <w:lang w:val="vi" w:eastAsia="en-US" w:bidi="ar-SA"/>
      </w:rPr>
    </w:lvl>
    <w:lvl w:ilvl="4" w:tentative="0">
      <w:start w:val="0"/>
      <w:numFmt w:val="bullet"/>
      <w:lvlText w:val="•"/>
      <w:lvlJc w:val="left"/>
      <w:pPr>
        <w:ind w:left="3913" w:hanging="317"/>
      </w:pPr>
      <w:rPr>
        <w:rFonts w:hint="default"/>
        <w:lang w:val="vi" w:eastAsia="en-US" w:bidi="ar-SA"/>
      </w:rPr>
    </w:lvl>
    <w:lvl w:ilvl="5" w:tentative="0">
      <w:start w:val="0"/>
      <w:numFmt w:val="bullet"/>
      <w:lvlText w:val="•"/>
      <w:lvlJc w:val="left"/>
      <w:pPr>
        <w:ind w:left="5077" w:hanging="317"/>
      </w:pPr>
      <w:rPr>
        <w:rFonts w:hint="default"/>
        <w:lang w:val="vi" w:eastAsia="en-US" w:bidi="ar-SA"/>
      </w:rPr>
    </w:lvl>
    <w:lvl w:ilvl="6" w:tentative="0">
      <w:start w:val="0"/>
      <w:numFmt w:val="bullet"/>
      <w:lvlText w:val="•"/>
      <w:lvlJc w:val="left"/>
      <w:pPr>
        <w:ind w:left="6242" w:hanging="317"/>
      </w:pPr>
      <w:rPr>
        <w:rFonts w:hint="default"/>
        <w:lang w:val="vi" w:eastAsia="en-US" w:bidi="ar-SA"/>
      </w:rPr>
    </w:lvl>
    <w:lvl w:ilvl="7" w:tentative="0">
      <w:start w:val="0"/>
      <w:numFmt w:val="bullet"/>
      <w:lvlText w:val="•"/>
      <w:lvlJc w:val="left"/>
      <w:pPr>
        <w:ind w:left="7406" w:hanging="317"/>
      </w:pPr>
      <w:rPr>
        <w:rFonts w:hint="default"/>
        <w:lang w:val="vi" w:eastAsia="en-US" w:bidi="ar-SA"/>
      </w:rPr>
    </w:lvl>
    <w:lvl w:ilvl="8" w:tentative="0">
      <w:start w:val="0"/>
      <w:numFmt w:val="bullet"/>
      <w:lvlText w:val="•"/>
      <w:lvlJc w:val="left"/>
      <w:pPr>
        <w:ind w:left="8571" w:hanging="317"/>
      </w:pPr>
      <w:rPr>
        <w:rFonts w:hint="default"/>
        <w:lang w:val="vi" w:eastAsia="en-US" w:bidi="ar-SA"/>
      </w:rPr>
    </w:lvl>
  </w:abstractNum>
  <w:abstractNum w:abstractNumId="17">
    <w:nsid w:val="0248C179"/>
    <w:multiLevelType w:val="multilevel"/>
    <w:tmpl w:val="0248C179"/>
    <w:lvl w:ilvl="0" w:tentative="0">
      <w:start w:val="1"/>
      <w:numFmt w:val="upperLetter"/>
      <w:lvlText w:val="%1."/>
      <w:lvlJc w:val="left"/>
      <w:pPr>
        <w:ind w:left="100"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17"/>
      </w:pPr>
      <w:rPr>
        <w:rFonts w:hint="default"/>
        <w:lang w:val="vi" w:eastAsia="en-US" w:bidi="ar-SA"/>
      </w:rPr>
    </w:lvl>
    <w:lvl w:ilvl="2" w:tentative="0">
      <w:start w:val="0"/>
      <w:numFmt w:val="bullet"/>
      <w:lvlText w:val="•"/>
      <w:lvlJc w:val="left"/>
      <w:pPr>
        <w:ind w:left="2260" w:hanging="317"/>
      </w:pPr>
      <w:rPr>
        <w:rFonts w:hint="default"/>
        <w:lang w:val="vi" w:eastAsia="en-US" w:bidi="ar-SA"/>
      </w:rPr>
    </w:lvl>
    <w:lvl w:ilvl="3" w:tentative="0">
      <w:start w:val="0"/>
      <w:numFmt w:val="bullet"/>
      <w:lvlText w:val="•"/>
      <w:lvlJc w:val="left"/>
      <w:pPr>
        <w:ind w:left="3340" w:hanging="317"/>
      </w:pPr>
      <w:rPr>
        <w:rFonts w:hint="default"/>
        <w:lang w:val="vi" w:eastAsia="en-US" w:bidi="ar-SA"/>
      </w:rPr>
    </w:lvl>
    <w:lvl w:ilvl="4" w:tentative="0">
      <w:start w:val="0"/>
      <w:numFmt w:val="bullet"/>
      <w:lvlText w:val="•"/>
      <w:lvlJc w:val="left"/>
      <w:pPr>
        <w:ind w:left="4420" w:hanging="317"/>
      </w:pPr>
      <w:rPr>
        <w:rFonts w:hint="default"/>
        <w:lang w:val="vi" w:eastAsia="en-US" w:bidi="ar-SA"/>
      </w:rPr>
    </w:lvl>
    <w:lvl w:ilvl="5" w:tentative="0">
      <w:start w:val="0"/>
      <w:numFmt w:val="bullet"/>
      <w:lvlText w:val="•"/>
      <w:lvlJc w:val="left"/>
      <w:pPr>
        <w:ind w:left="5500" w:hanging="317"/>
      </w:pPr>
      <w:rPr>
        <w:rFonts w:hint="default"/>
        <w:lang w:val="vi" w:eastAsia="en-US" w:bidi="ar-SA"/>
      </w:rPr>
    </w:lvl>
    <w:lvl w:ilvl="6" w:tentative="0">
      <w:start w:val="0"/>
      <w:numFmt w:val="bullet"/>
      <w:lvlText w:val="•"/>
      <w:lvlJc w:val="left"/>
      <w:pPr>
        <w:ind w:left="6580" w:hanging="317"/>
      </w:pPr>
      <w:rPr>
        <w:rFonts w:hint="default"/>
        <w:lang w:val="vi" w:eastAsia="en-US" w:bidi="ar-SA"/>
      </w:rPr>
    </w:lvl>
    <w:lvl w:ilvl="7" w:tentative="0">
      <w:start w:val="0"/>
      <w:numFmt w:val="bullet"/>
      <w:lvlText w:val="•"/>
      <w:lvlJc w:val="left"/>
      <w:pPr>
        <w:ind w:left="7660" w:hanging="317"/>
      </w:pPr>
      <w:rPr>
        <w:rFonts w:hint="default"/>
        <w:lang w:val="vi" w:eastAsia="en-US" w:bidi="ar-SA"/>
      </w:rPr>
    </w:lvl>
    <w:lvl w:ilvl="8" w:tentative="0">
      <w:start w:val="0"/>
      <w:numFmt w:val="bullet"/>
      <w:lvlText w:val="•"/>
      <w:lvlJc w:val="left"/>
      <w:pPr>
        <w:ind w:left="8740" w:hanging="317"/>
      </w:pPr>
      <w:rPr>
        <w:rFonts w:hint="default"/>
        <w:lang w:val="vi" w:eastAsia="en-US" w:bidi="ar-SA"/>
      </w:rPr>
    </w:lvl>
  </w:abstractNum>
  <w:abstractNum w:abstractNumId="18">
    <w:nsid w:val="03D62ECE"/>
    <w:multiLevelType w:val="multilevel"/>
    <w:tmpl w:val="03D62ECE"/>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19">
    <w:nsid w:val="0E640482"/>
    <w:multiLevelType w:val="multilevel"/>
    <w:tmpl w:val="0E640482"/>
    <w:lvl w:ilvl="0" w:tentative="0">
      <w:start w:val="1"/>
      <w:numFmt w:val="upperLetter"/>
      <w:lvlText w:val="%1."/>
      <w:lvlJc w:val="left"/>
      <w:pPr>
        <w:ind w:left="100" w:hanging="322"/>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22"/>
      </w:pPr>
      <w:rPr>
        <w:rFonts w:hint="default"/>
        <w:lang w:val="vi" w:eastAsia="en-US" w:bidi="ar-SA"/>
      </w:rPr>
    </w:lvl>
    <w:lvl w:ilvl="2" w:tentative="0">
      <w:start w:val="0"/>
      <w:numFmt w:val="bullet"/>
      <w:lvlText w:val="•"/>
      <w:lvlJc w:val="left"/>
      <w:pPr>
        <w:ind w:left="2260" w:hanging="322"/>
      </w:pPr>
      <w:rPr>
        <w:rFonts w:hint="default"/>
        <w:lang w:val="vi" w:eastAsia="en-US" w:bidi="ar-SA"/>
      </w:rPr>
    </w:lvl>
    <w:lvl w:ilvl="3" w:tentative="0">
      <w:start w:val="0"/>
      <w:numFmt w:val="bullet"/>
      <w:lvlText w:val="•"/>
      <w:lvlJc w:val="left"/>
      <w:pPr>
        <w:ind w:left="3340" w:hanging="322"/>
      </w:pPr>
      <w:rPr>
        <w:rFonts w:hint="default"/>
        <w:lang w:val="vi" w:eastAsia="en-US" w:bidi="ar-SA"/>
      </w:rPr>
    </w:lvl>
    <w:lvl w:ilvl="4" w:tentative="0">
      <w:start w:val="0"/>
      <w:numFmt w:val="bullet"/>
      <w:lvlText w:val="•"/>
      <w:lvlJc w:val="left"/>
      <w:pPr>
        <w:ind w:left="4420" w:hanging="322"/>
      </w:pPr>
      <w:rPr>
        <w:rFonts w:hint="default"/>
        <w:lang w:val="vi" w:eastAsia="en-US" w:bidi="ar-SA"/>
      </w:rPr>
    </w:lvl>
    <w:lvl w:ilvl="5" w:tentative="0">
      <w:start w:val="0"/>
      <w:numFmt w:val="bullet"/>
      <w:lvlText w:val="•"/>
      <w:lvlJc w:val="left"/>
      <w:pPr>
        <w:ind w:left="5500" w:hanging="322"/>
      </w:pPr>
      <w:rPr>
        <w:rFonts w:hint="default"/>
        <w:lang w:val="vi" w:eastAsia="en-US" w:bidi="ar-SA"/>
      </w:rPr>
    </w:lvl>
    <w:lvl w:ilvl="6" w:tentative="0">
      <w:start w:val="0"/>
      <w:numFmt w:val="bullet"/>
      <w:lvlText w:val="•"/>
      <w:lvlJc w:val="left"/>
      <w:pPr>
        <w:ind w:left="6580" w:hanging="322"/>
      </w:pPr>
      <w:rPr>
        <w:rFonts w:hint="default"/>
        <w:lang w:val="vi" w:eastAsia="en-US" w:bidi="ar-SA"/>
      </w:rPr>
    </w:lvl>
    <w:lvl w:ilvl="7" w:tentative="0">
      <w:start w:val="0"/>
      <w:numFmt w:val="bullet"/>
      <w:lvlText w:val="•"/>
      <w:lvlJc w:val="left"/>
      <w:pPr>
        <w:ind w:left="7660" w:hanging="322"/>
      </w:pPr>
      <w:rPr>
        <w:rFonts w:hint="default"/>
        <w:lang w:val="vi" w:eastAsia="en-US" w:bidi="ar-SA"/>
      </w:rPr>
    </w:lvl>
    <w:lvl w:ilvl="8" w:tentative="0">
      <w:start w:val="0"/>
      <w:numFmt w:val="bullet"/>
      <w:lvlText w:val="•"/>
      <w:lvlJc w:val="left"/>
      <w:pPr>
        <w:ind w:left="8740" w:hanging="322"/>
      </w:pPr>
      <w:rPr>
        <w:rFonts w:hint="default"/>
        <w:lang w:val="vi" w:eastAsia="en-US" w:bidi="ar-SA"/>
      </w:rPr>
    </w:lvl>
  </w:abstractNum>
  <w:abstractNum w:abstractNumId="20">
    <w:nsid w:val="243FCF68"/>
    <w:multiLevelType w:val="multilevel"/>
    <w:tmpl w:val="243FCF68"/>
    <w:lvl w:ilvl="0" w:tentative="0">
      <w:start w:val="0"/>
      <w:numFmt w:val="bullet"/>
      <w:lvlText w:val="-"/>
      <w:lvlJc w:val="left"/>
      <w:pPr>
        <w:ind w:left="251" w:hanging="152"/>
      </w:pPr>
      <w:rPr>
        <w:rFonts w:hint="default" w:ascii="Times New Roman" w:hAnsi="Times New Roman" w:eastAsia="Times New Roman" w:cs="Times New Roman"/>
        <w:b/>
        <w:bCs/>
        <w:w w:val="99"/>
        <w:sz w:val="26"/>
        <w:szCs w:val="26"/>
        <w:lang w:val="vi" w:eastAsia="en-US" w:bidi="ar-SA"/>
      </w:rPr>
    </w:lvl>
    <w:lvl w:ilvl="1" w:tentative="0">
      <w:start w:val="0"/>
      <w:numFmt w:val="bullet"/>
      <w:lvlText w:val="•"/>
      <w:lvlJc w:val="left"/>
      <w:pPr>
        <w:ind w:left="1324" w:hanging="152"/>
      </w:pPr>
      <w:rPr>
        <w:rFonts w:hint="default"/>
        <w:lang w:val="vi" w:eastAsia="en-US" w:bidi="ar-SA"/>
      </w:rPr>
    </w:lvl>
    <w:lvl w:ilvl="2" w:tentative="0">
      <w:start w:val="0"/>
      <w:numFmt w:val="bullet"/>
      <w:lvlText w:val="•"/>
      <w:lvlJc w:val="left"/>
      <w:pPr>
        <w:ind w:left="2388" w:hanging="152"/>
      </w:pPr>
      <w:rPr>
        <w:rFonts w:hint="default"/>
        <w:lang w:val="vi" w:eastAsia="en-US" w:bidi="ar-SA"/>
      </w:rPr>
    </w:lvl>
    <w:lvl w:ilvl="3" w:tentative="0">
      <w:start w:val="0"/>
      <w:numFmt w:val="bullet"/>
      <w:lvlText w:val="•"/>
      <w:lvlJc w:val="left"/>
      <w:pPr>
        <w:ind w:left="3452" w:hanging="152"/>
      </w:pPr>
      <w:rPr>
        <w:rFonts w:hint="default"/>
        <w:lang w:val="vi" w:eastAsia="en-US" w:bidi="ar-SA"/>
      </w:rPr>
    </w:lvl>
    <w:lvl w:ilvl="4" w:tentative="0">
      <w:start w:val="0"/>
      <w:numFmt w:val="bullet"/>
      <w:lvlText w:val="•"/>
      <w:lvlJc w:val="left"/>
      <w:pPr>
        <w:ind w:left="4516" w:hanging="152"/>
      </w:pPr>
      <w:rPr>
        <w:rFonts w:hint="default"/>
        <w:lang w:val="vi" w:eastAsia="en-US" w:bidi="ar-SA"/>
      </w:rPr>
    </w:lvl>
    <w:lvl w:ilvl="5" w:tentative="0">
      <w:start w:val="0"/>
      <w:numFmt w:val="bullet"/>
      <w:lvlText w:val="•"/>
      <w:lvlJc w:val="left"/>
      <w:pPr>
        <w:ind w:left="5580" w:hanging="152"/>
      </w:pPr>
      <w:rPr>
        <w:rFonts w:hint="default"/>
        <w:lang w:val="vi" w:eastAsia="en-US" w:bidi="ar-SA"/>
      </w:rPr>
    </w:lvl>
    <w:lvl w:ilvl="6" w:tentative="0">
      <w:start w:val="0"/>
      <w:numFmt w:val="bullet"/>
      <w:lvlText w:val="•"/>
      <w:lvlJc w:val="left"/>
      <w:pPr>
        <w:ind w:left="6644" w:hanging="152"/>
      </w:pPr>
      <w:rPr>
        <w:rFonts w:hint="default"/>
        <w:lang w:val="vi" w:eastAsia="en-US" w:bidi="ar-SA"/>
      </w:rPr>
    </w:lvl>
    <w:lvl w:ilvl="7" w:tentative="0">
      <w:start w:val="0"/>
      <w:numFmt w:val="bullet"/>
      <w:lvlText w:val="•"/>
      <w:lvlJc w:val="left"/>
      <w:pPr>
        <w:ind w:left="7708" w:hanging="152"/>
      </w:pPr>
      <w:rPr>
        <w:rFonts w:hint="default"/>
        <w:lang w:val="vi" w:eastAsia="en-US" w:bidi="ar-SA"/>
      </w:rPr>
    </w:lvl>
    <w:lvl w:ilvl="8" w:tentative="0">
      <w:start w:val="0"/>
      <w:numFmt w:val="bullet"/>
      <w:lvlText w:val="•"/>
      <w:lvlJc w:val="left"/>
      <w:pPr>
        <w:ind w:left="8772" w:hanging="152"/>
      </w:pPr>
      <w:rPr>
        <w:rFonts w:hint="default"/>
        <w:lang w:val="vi" w:eastAsia="en-US" w:bidi="ar-SA"/>
      </w:rPr>
    </w:lvl>
  </w:abstractNum>
  <w:abstractNum w:abstractNumId="21">
    <w:nsid w:val="2470EC97"/>
    <w:multiLevelType w:val="multilevel"/>
    <w:tmpl w:val="2470EC97"/>
    <w:lvl w:ilvl="0" w:tentative="0">
      <w:start w:val="48"/>
      <w:numFmt w:val="decimal"/>
      <w:lvlText w:val="%1."/>
      <w:lvlJc w:val="left"/>
      <w:pPr>
        <w:ind w:left="489" w:hanging="389"/>
        <w:jc w:val="left"/>
      </w:pPr>
      <w:rPr>
        <w:rFonts w:hint="default" w:ascii="Times New Roman" w:hAnsi="Times New Roman" w:eastAsia="Times New Roman" w:cs="Times New Roman"/>
        <w:b/>
        <w:bCs/>
        <w:w w:val="99"/>
        <w:sz w:val="26"/>
        <w:szCs w:val="26"/>
        <w:lang w:val="vi" w:eastAsia="en-US" w:bidi="ar-SA"/>
      </w:rPr>
    </w:lvl>
    <w:lvl w:ilvl="1" w:tentative="0">
      <w:start w:val="1"/>
      <w:numFmt w:val="upperLetter"/>
      <w:lvlText w:val="%2."/>
      <w:lvlJc w:val="left"/>
      <w:pPr>
        <w:ind w:left="417" w:hanging="317"/>
        <w:jc w:val="left"/>
      </w:pPr>
      <w:rPr>
        <w:rFonts w:hint="default" w:ascii="Times New Roman" w:hAnsi="Times New Roman" w:eastAsia="Times New Roman" w:cs="Times New Roman"/>
        <w:w w:val="99"/>
        <w:sz w:val="26"/>
        <w:szCs w:val="26"/>
        <w:lang w:val="vi" w:eastAsia="en-US" w:bidi="ar-SA"/>
      </w:rPr>
    </w:lvl>
    <w:lvl w:ilvl="2" w:tentative="0">
      <w:start w:val="0"/>
      <w:numFmt w:val="bullet"/>
      <w:lvlText w:val="•"/>
      <w:lvlJc w:val="left"/>
      <w:pPr>
        <w:ind w:left="1637" w:hanging="317"/>
      </w:pPr>
      <w:rPr>
        <w:rFonts w:hint="default"/>
        <w:lang w:val="vi" w:eastAsia="en-US" w:bidi="ar-SA"/>
      </w:rPr>
    </w:lvl>
    <w:lvl w:ilvl="3" w:tentative="0">
      <w:start w:val="0"/>
      <w:numFmt w:val="bullet"/>
      <w:lvlText w:val="•"/>
      <w:lvlJc w:val="left"/>
      <w:pPr>
        <w:ind w:left="2795" w:hanging="317"/>
      </w:pPr>
      <w:rPr>
        <w:rFonts w:hint="default"/>
        <w:lang w:val="vi" w:eastAsia="en-US" w:bidi="ar-SA"/>
      </w:rPr>
    </w:lvl>
    <w:lvl w:ilvl="4" w:tentative="0">
      <w:start w:val="0"/>
      <w:numFmt w:val="bullet"/>
      <w:lvlText w:val="•"/>
      <w:lvlJc w:val="left"/>
      <w:pPr>
        <w:ind w:left="3953" w:hanging="317"/>
      </w:pPr>
      <w:rPr>
        <w:rFonts w:hint="default"/>
        <w:lang w:val="vi" w:eastAsia="en-US" w:bidi="ar-SA"/>
      </w:rPr>
    </w:lvl>
    <w:lvl w:ilvl="5" w:tentative="0">
      <w:start w:val="0"/>
      <w:numFmt w:val="bullet"/>
      <w:lvlText w:val="•"/>
      <w:lvlJc w:val="left"/>
      <w:pPr>
        <w:ind w:left="5111" w:hanging="317"/>
      </w:pPr>
      <w:rPr>
        <w:rFonts w:hint="default"/>
        <w:lang w:val="vi" w:eastAsia="en-US" w:bidi="ar-SA"/>
      </w:rPr>
    </w:lvl>
    <w:lvl w:ilvl="6" w:tentative="0">
      <w:start w:val="0"/>
      <w:numFmt w:val="bullet"/>
      <w:lvlText w:val="•"/>
      <w:lvlJc w:val="left"/>
      <w:pPr>
        <w:ind w:left="6268" w:hanging="317"/>
      </w:pPr>
      <w:rPr>
        <w:rFonts w:hint="default"/>
        <w:lang w:val="vi" w:eastAsia="en-US" w:bidi="ar-SA"/>
      </w:rPr>
    </w:lvl>
    <w:lvl w:ilvl="7" w:tentative="0">
      <w:start w:val="0"/>
      <w:numFmt w:val="bullet"/>
      <w:lvlText w:val="•"/>
      <w:lvlJc w:val="left"/>
      <w:pPr>
        <w:ind w:left="7426" w:hanging="317"/>
      </w:pPr>
      <w:rPr>
        <w:rFonts w:hint="default"/>
        <w:lang w:val="vi" w:eastAsia="en-US" w:bidi="ar-SA"/>
      </w:rPr>
    </w:lvl>
    <w:lvl w:ilvl="8" w:tentative="0">
      <w:start w:val="0"/>
      <w:numFmt w:val="bullet"/>
      <w:lvlText w:val="•"/>
      <w:lvlJc w:val="left"/>
      <w:pPr>
        <w:ind w:left="8584" w:hanging="317"/>
      </w:pPr>
      <w:rPr>
        <w:rFonts w:hint="default"/>
        <w:lang w:val="vi" w:eastAsia="en-US" w:bidi="ar-SA"/>
      </w:rPr>
    </w:lvl>
  </w:abstractNum>
  <w:abstractNum w:abstractNumId="22">
    <w:nsid w:val="25B654F3"/>
    <w:multiLevelType w:val="multilevel"/>
    <w:tmpl w:val="25B654F3"/>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3">
    <w:nsid w:val="2A8F537B"/>
    <w:multiLevelType w:val="multilevel"/>
    <w:tmpl w:val="2A8F537B"/>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4">
    <w:nsid w:val="30FC5B15"/>
    <w:multiLevelType w:val="multilevel"/>
    <w:tmpl w:val="30FC5B15"/>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5">
    <w:nsid w:val="39A0D9AC"/>
    <w:multiLevelType w:val="multilevel"/>
    <w:tmpl w:val="39A0D9AC"/>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6">
    <w:nsid w:val="46A08BB8"/>
    <w:multiLevelType w:val="multilevel"/>
    <w:tmpl w:val="46A08BB8"/>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7">
    <w:nsid w:val="4C1BAE26"/>
    <w:multiLevelType w:val="multilevel"/>
    <w:tmpl w:val="4C1BAE26"/>
    <w:lvl w:ilvl="0" w:tentative="0">
      <w:start w:val="52"/>
      <w:numFmt w:val="decimal"/>
      <w:lvlText w:val="%1."/>
      <w:lvlJc w:val="left"/>
      <w:pPr>
        <w:ind w:left="489" w:hanging="389"/>
        <w:jc w:val="right"/>
      </w:pPr>
      <w:rPr>
        <w:rFonts w:hint="default" w:ascii="Times New Roman" w:hAnsi="Times New Roman" w:eastAsia="Times New Roman" w:cs="Times New Roman"/>
        <w:b/>
        <w:bCs/>
        <w:w w:val="99"/>
        <w:sz w:val="26"/>
        <w:szCs w:val="26"/>
        <w:lang w:val="vi" w:eastAsia="en-US" w:bidi="ar-SA"/>
      </w:rPr>
    </w:lvl>
    <w:lvl w:ilvl="1" w:tentative="0">
      <w:start w:val="1"/>
      <w:numFmt w:val="upperLetter"/>
      <w:lvlText w:val="%2."/>
      <w:lvlJc w:val="left"/>
      <w:pPr>
        <w:ind w:left="417" w:hanging="317"/>
        <w:jc w:val="left"/>
      </w:pPr>
      <w:rPr>
        <w:rFonts w:hint="default" w:ascii="Times New Roman" w:hAnsi="Times New Roman" w:eastAsia="Times New Roman" w:cs="Times New Roman"/>
        <w:w w:val="99"/>
        <w:sz w:val="26"/>
        <w:szCs w:val="26"/>
        <w:lang w:val="vi" w:eastAsia="en-US" w:bidi="ar-SA"/>
      </w:rPr>
    </w:lvl>
    <w:lvl w:ilvl="2" w:tentative="0">
      <w:start w:val="0"/>
      <w:numFmt w:val="bullet"/>
      <w:lvlText w:val="•"/>
      <w:lvlJc w:val="left"/>
      <w:pPr>
        <w:ind w:left="1637" w:hanging="317"/>
      </w:pPr>
      <w:rPr>
        <w:rFonts w:hint="default"/>
        <w:lang w:val="vi" w:eastAsia="en-US" w:bidi="ar-SA"/>
      </w:rPr>
    </w:lvl>
    <w:lvl w:ilvl="3" w:tentative="0">
      <w:start w:val="0"/>
      <w:numFmt w:val="bullet"/>
      <w:lvlText w:val="•"/>
      <w:lvlJc w:val="left"/>
      <w:pPr>
        <w:ind w:left="2795" w:hanging="317"/>
      </w:pPr>
      <w:rPr>
        <w:rFonts w:hint="default"/>
        <w:lang w:val="vi" w:eastAsia="en-US" w:bidi="ar-SA"/>
      </w:rPr>
    </w:lvl>
    <w:lvl w:ilvl="4" w:tentative="0">
      <w:start w:val="0"/>
      <w:numFmt w:val="bullet"/>
      <w:lvlText w:val="•"/>
      <w:lvlJc w:val="left"/>
      <w:pPr>
        <w:ind w:left="3953" w:hanging="317"/>
      </w:pPr>
      <w:rPr>
        <w:rFonts w:hint="default"/>
        <w:lang w:val="vi" w:eastAsia="en-US" w:bidi="ar-SA"/>
      </w:rPr>
    </w:lvl>
    <w:lvl w:ilvl="5" w:tentative="0">
      <w:start w:val="0"/>
      <w:numFmt w:val="bullet"/>
      <w:lvlText w:val="•"/>
      <w:lvlJc w:val="left"/>
      <w:pPr>
        <w:ind w:left="5111" w:hanging="317"/>
      </w:pPr>
      <w:rPr>
        <w:rFonts w:hint="default"/>
        <w:lang w:val="vi" w:eastAsia="en-US" w:bidi="ar-SA"/>
      </w:rPr>
    </w:lvl>
    <w:lvl w:ilvl="6" w:tentative="0">
      <w:start w:val="0"/>
      <w:numFmt w:val="bullet"/>
      <w:lvlText w:val="•"/>
      <w:lvlJc w:val="left"/>
      <w:pPr>
        <w:ind w:left="6268" w:hanging="317"/>
      </w:pPr>
      <w:rPr>
        <w:rFonts w:hint="default"/>
        <w:lang w:val="vi" w:eastAsia="en-US" w:bidi="ar-SA"/>
      </w:rPr>
    </w:lvl>
    <w:lvl w:ilvl="7" w:tentative="0">
      <w:start w:val="0"/>
      <w:numFmt w:val="bullet"/>
      <w:lvlText w:val="•"/>
      <w:lvlJc w:val="left"/>
      <w:pPr>
        <w:ind w:left="7426" w:hanging="317"/>
      </w:pPr>
      <w:rPr>
        <w:rFonts w:hint="default"/>
        <w:lang w:val="vi" w:eastAsia="en-US" w:bidi="ar-SA"/>
      </w:rPr>
    </w:lvl>
    <w:lvl w:ilvl="8" w:tentative="0">
      <w:start w:val="0"/>
      <w:numFmt w:val="bullet"/>
      <w:lvlText w:val="•"/>
      <w:lvlJc w:val="left"/>
      <w:pPr>
        <w:ind w:left="8584" w:hanging="317"/>
      </w:pPr>
      <w:rPr>
        <w:rFonts w:hint="default"/>
        <w:lang w:val="vi" w:eastAsia="en-US" w:bidi="ar-SA"/>
      </w:rPr>
    </w:lvl>
  </w:abstractNum>
  <w:abstractNum w:abstractNumId="28">
    <w:nsid w:val="4D4DC07F"/>
    <w:multiLevelType w:val="multilevel"/>
    <w:tmpl w:val="4D4DC07F"/>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29">
    <w:nsid w:val="58765686"/>
    <w:multiLevelType w:val="multilevel"/>
    <w:tmpl w:val="58765686"/>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0">
    <w:nsid w:val="59ADCABA"/>
    <w:multiLevelType w:val="multilevel"/>
    <w:tmpl w:val="59ADCABA"/>
    <w:lvl w:ilvl="0" w:tentative="0">
      <w:start w:val="1"/>
      <w:numFmt w:val="upperLetter"/>
      <w:lvlText w:val="%1."/>
      <w:lvlJc w:val="left"/>
      <w:pPr>
        <w:ind w:left="100"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17"/>
      </w:pPr>
      <w:rPr>
        <w:rFonts w:hint="default"/>
        <w:lang w:val="vi" w:eastAsia="en-US" w:bidi="ar-SA"/>
      </w:rPr>
    </w:lvl>
    <w:lvl w:ilvl="2" w:tentative="0">
      <w:start w:val="0"/>
      <w:numFmt w:val="bullet"/>
      <w:lvlText w:val="•"/>
      <w:lvlJc w:val="left"/>
      <w:pPr>
        <w:ind w:left="2260" w:hanging="317"/>
      </w:pPr>
      <w:rPr>
        <w:rFonts w:hint="default"/>
        <w:lang w:val="vi" w:eastAsia="en-US" w:bidi="ar-SA"/>
      </w:rPr>
    </w:lvl>
    <w:lvl w:ilvl="3" w:tentative="0">
      <w:start w:val="0"/>
      <w:numFmt w:val="bullet"/>
      <w:lvlText w:val="•"/>
      <w:lvlJc w:val="left"/>
      <w:pPr>
        <w:ind w:left="3340" w:hanging="317"/>
      </w:pPr>
      <w:rPr>
        <w:rFonts w:hint="default"/>
        <w:lang w:val="vi" w:eastAsia="en-US" w:bidi="ar-SA"/>
      </w:rPr>
    </w:lvl>
    <w:lvl w:ilvl="4" w:tentative="0">
      <w:start w:val="0"/>
      <w:numFmt w:val="bullet"/>
      <w:lvlText w:val="•"/>
      <w:lvlJc w:val="left"/>
      <w:pPr>
        <w:ind w:left="4420" w:hanging="317"/>
      </w:pPr>
      <w:rPr>
        <w:rFonts w:hint="default"/>
        <w:lang w:val="vi" w:eastAsia="en-US" w:bidi="ar-SA"/>
      </w:rPr>
    </w:lvl>
    <w:lvl w:ilvl="5" w:tentative="0">
      <w:start w:val="0"/>
      <w:numFmt w:val="bullet"/>
      <w:lvlText w:val="•"/>
      <w:lvlJc w:val="left"/>
      <w:pPr>
        <w:ind w:left="5500" w:hanging="317"/>
      </w:pPr>
      <w:rPr>
        <w:rFonts w:hint="default"/>
        <w:lang w:val="vi" w:eastAsia="en-US" w:bidi="ar-SA"/>
      </w:rPr>
    </w:lvl>
    <w:lvl w:ilvl="6" w:tentative="0">
      <w:start w:val="0"/>
      <w:numFmt w:val="bullet"/>
      <w:lvlText w:val="•"/>
      <w:lvlJc w:val="left"/>
      <w:pPr>
        <w:ind w:left="6580" w:hanging="317"/>
      </w:pPr>
      <w:rPr>
        <w:rFonts w:hint="default"/>
        <w:lang w:val="vi" w:eastAsia="en-US" w:bidi="ar-SA"/>
      </w:rPr>
    </w:lvl>
    <w:lvl w:ilvl="7" w:tentative="0">
      <w:start w:val="0"/>
      <w:numFmt w:val="bullet"/>
      <w:lvlText w:val="•"/>
      <w:lvlJc w:val="left"/>
      <w:pPr>
        <w:ind w:left="7660" w:hanging="317"/>
      </w:pPr>
      <w:rPr>
        <w:rFonts w:hint="default"/>
        <w:lang w:val="vi" w:eastAsia="en-US" w:bidi="ar-SA"/>
      </w:rPr>
    </w:lvl>
    <w:lvl w:ilvl="8" w:tentative="0">
      <w:start w:val="0"/>
      <w:numFmt w:val="bullet"/>
      <w:lvlText w:val="•"/>
      <w:lvlJc w:val="left"/>
      <w:pPr>
        <w:ind w:left="8740" w:hanging="317"/>
      </w:pPr>
      <w:rPr>
        <w:rFonts w:hint="default"/>
        <w:lang w:val="vi" w:eastAsia="en-US" w:bidi="ar-SA"/>
      </w:rPr>
    </w:lvl>
  </w:abstractNum>
  <w:abstractNum w:abstractNumId="31">
    <w:nsid w:val="5A241D34"/>
    <w:multiLevelType w:val="multilevel"/>
    <w:tmpl w:val="5A241D34"/>
    <w:lvl w:ilvl="0" w:tentative="0">
      <w:start w:val="1"/>
      <w:numFmt w:val="upperLetter"/>
      <w:lvlText w:val="%1."/>
      <w:lvlJc w:val="left"/>
      <w:pPr>
        <w:ind w:left="417" w:hanging="317"/>
        <w:jc w:val="left"/>
      </w:pPr>
      <w:rPr>
        <w:rFonts w:hint="default" w:ascii="Times New Roman" w:hAnsi="Times New Roman" w:eastAsia="Times New Roman" w:cs="Times New Roman"/>
        <w:spacing w:val="-1"/>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2">
    <w:nsid w:val="60382F6E"/>
    <w:multiLevelType w:val="multilevel"/>
    <w:tmpl w:val="60382F6E"/>
    <w:lvl w:ilvl="0" w:tentative="0">
      <w:start w:val="1"/>
      <w:numFmt w:val="upperLetter"/>
      <w:lvlText w:val="%1."/>
      <w:lvlJc w:val="left"/>
      <w:pPr>
        <w:ind w:left="100"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17"/>
      </w:pPr>
      <w:rPr>
        <w:rFonts w:hint="default"/>
        <w:lang w:val="vi" w:eastAsia="en-US" w:bidi="ar-SA"/>
      </w:rPr>
    </w:lvl>
    <w:lvl w:ilvl="2" w:tentative="0">
      <w:start w:val="0"/>
      <w:numFmt w:val="bullet"/>
      <w:lvlText w:val="•"/>
      <w:lvlJc w:val="left"/>
      <w:pPr>
        <w:ind w:left="2260" w:hanging="317"/>
      </w:pPr>
      <w:rPr>
        <w:rFonts w:hint="default"/>
        <w:lang w:val="vi" w:eastAsia="en-US" w:bidi="ar-SA"/>
      </w:rPr>
    </w:lvl>
    <w:lvl w:ilvl="3" w:tentative="0">
      <w:start w:val="0"/>
      <w:numFmt w:val="bullet"/>
      <w:lvlText w:val="•"/>
      <w:lvlJc w:val="left"/>
      <w:pPr>
        <w:ind w:left="3340" w:hanging="317"/>
      </w:pPr>
      <w:rPr>
        <w:rFonts w:hint="default"/>
        <w:lang w:val="vi" w:eastAsia="en-US" w:bidi="ar-SA"/>
      </w:rPr>
    </w:lvl>
    <w:lvl w:ilvl="4" w:tentative="0">
      <w:start w:val="0"/>
      <w:numFmt w:val="bullet"/>
      <w:lvlText w:val="•"/>
      <w:lvlJc w:val="left"/>
      <w:pPr>
        <w:ind w:left="4420" w:hanging="317"/>
      </w:pPr>
      <w:rPr>
        <w:rFonts w:hint="default"/>
        <w:lang w:val="vi" w:eastAsia="en-US" w:bidi="ar-SA"/>
      </w:rPr>
    </w:lvl>
    <w:lvl w:ilvl="5" w:tentative="0">
      <w:start w:val="0"/>
      <w:numFmt w:val="bullet"/>
      <w:lvlText w:val="•"/>
      <w:lvlJc w:val="left"/>
      <w:pPr>
        <w:ind w:left="5500" w:hanging="317"/>
      </w:pPr>
      <w:rPr>
        <w:rFonts w:hint="default"/>
        <w:lang w:val="vi" w:eastAsia="en-US" w:bidi="ar-SA"/>
      </w:rPr>
    </w:lvl>
    <w:lvl w:ilvl="6" w:tentative="0">
      <w:start w:val="0"/>
      <w:numFmt w:val="bullet"/>
      <w:lvlText w:val="•"/>
      <w:lvlJc w:val="left"/>
      <w:pPr>
        <w:ind w:left="6580" w:hanging="317"/>
      </w:pPr>
      <w:rPr>
        <w:rFonts w:hint="default"/>
        <w:lang w:val="vi" w:eastAsia="en-US" w:bidi="ar-SA"/>
      </w:rPr>
    </w:lvl>
    <w:lvl w:ilvl="7" w:tentative="0">
      <w:start w:val="0"/>
      <w:numFmt w:val="bullet"/>
      <w:lvlText w:val="•"/>
      <w:lvlJc w:val="left"/>
      <w:pPr>
        <w:ind w:left="7660" w:hanging="317"/>
      </w:pPr>
      <w:rPr>
        <w:rFonts w:hint="default"/>
        <w:lang w:val="vi" w:eastAsia="en-US" w:bidi="ar-SA"/>
      </w:rPr>
    </w:lvl>
    <w:lvl w:ilvl="8" w:tentative="0">
      <w:start w:val="0"/>
      <w:numFmt w:val="bullet"/>
      <w:lvlText w:val="•"/>
      <w:lvlJc w:val="left"/>
      <w:pPr>
        <w:ind w:left="8740" w:hanging="317"/>
      </w:pPr>
      <w:rPr>
        <w:rFonts w:hint="default"/>
        <w:lang w:val="vi" w:eastAsia="en-US" w:bidi="ar-SA"/>
      </w:rPr>
    </w:lvl>
  </w:abstractNum>
  <w:abstractNum w:abstractNumId="33">
    <w:nsid w:val="629F7852"/>
    <w:multiLevelType w:val="multilevel"/>
    <w:tmpl w:val="629F7852"/>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4">
    <w:nsid w:val="72183CF9"/>
    <w:multiLevelType w:val="multilevel"/>
    <w:tmpl w:val="72183CF9"/>
    <w:lvl w:ilvl="0" w:tentative="0">
      <w:start w:val="1"/>
      <w:numFmt w:val="upperLetter"/>
      <w:lvlText w:val="%1."/>
      <w:lvlJc w:val="left"/>
      <w:pPr>
        <w:ind w:left="100" w:hanging="322"/>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180" w:hanging="322"/>
      </w:pPr>
      <w:rPr>
        <w:rFonts w:hint="default"/>
        <w:lang w:val="vi" w:eastAsia="en-US" w:bidi="ar-SA"/>
      </w:rPr>
    </w:lvl>
    <w:lvl w:ilvl="2" w:tentative="0">
      <w:start w:val="0"/>
      <w:numFmt w:val="bullet"/>
      <w:lvlText w:val="•"/>
      <w:lvlJc w:val="left"/>
      <w:pPr>
        <w:ind w:left="2260" w:hanging="322"/>
      </w:pPr>
      <w:rPr>
        <w:rFonts w:hint="default"/>
        <w:lang w:val="vi" w:eastAsia="en-US" w:bidi="ar-SA"/>
      </w:rPr>
    </w:lvl>
    <w:lvl w:ilvl="3" w:tentative="0">
      <w:start w:val="0"/>
      <w:numFmt w:val="bullet"/>
      <w:lvlText w:val="•"/>
      <w:lvlJc w:val="left"/>
      <w:pPr>
        <w:ind w:left="3340" w:hanging="322"/>
      </w:pPr>
      <w:rPr>
        <w:rFonts w:hint="default"/>
        <w:lang w:val="vi" w:eastAsia="en-US" w:bidi="ar-SA"/>
      </w:rPr>
    </w:lvl>
    <w:lvl w:ilvl="4" w:tentative="0">
      <w:start w:val="0"/>
      <w:numFmt w:val="bullet"/>
      <w:lvlText w:val="•"/>
      <w:lvlJc w:val="left"/>
      <w:pPr>
        <w:ind w:left="4420" w:hanging="322"/>
      </w:pPr>
      <w:rPr>
        <w:rFonts w:hint="default"/>
        <w:lang w:val="vi" w:eastAsia="en-US" w:bidi="ar-SA"/>
      </w:rPr>
    </w:lvl>
    <w:lvl w:ilvl="5" w:tentative="0">
      <w:start w:val="0"/>
      <w:numFmt w:val="bullet"/>
      <w:lvlText w:val="•"/>
      <w:lvlJc w:val="left"/>
      <w:pPr>
        <w:ind w:left="5500" w:hanging="322"/>
      </w:pPr>
      <w:rPr>
        <w:rFonts w:hint="default"/>
        <w:lang w:val="vi" w:eastAsia="en-US" w:bidi="ar-SA"/>
      </w:rPr>
    </w:lvl>
    <w:lvl w:ilvl="6" w:tentative="0">
      <w:start w:val="0"/>
      <w:numFmt w:val="bullet"/>
      <w:lvlText w:val="•"/>
      <w:lvlJc w:val="left"/>
      <w:pPr>
        <w:ind w:left="6580" w:hanging="322"/>
      </w:pPr>
      <w:rPr>
        <w:rFonts w:hint="default"/>
        <w:lang w:val="vi" w:eastAsia="en-US" w:bidi="ar-SA"/>
      </w:rPr>
    </w:lvl>
    <w:lvl w:ilvl="7" w:tentative="0">
      <w:start w:val="0"/>
      <w:numFmt w:val="bullet"/>
      <w:lvlText w:val="•"/>
      <w:lvlJc w:val="left"/>
      <w:pPr>
        <w:ind w:left="7660" w:hanging="322"/>
      </w:pPr>
      <w:rPr>
        <w:rFonts w:hint="default"/>
        <w:lang w:val="vi" w:eastAsia="en-US" w:bidi="ar-SA"/>
      </w:rPr>
    </w:lvl>
    <w:lvl w:ilvl="8" w:tentative="0">
      <w:start w:val="0"/>
      <w:numFmt w:val="bullet"/>
      <w:lvlText w:val="•"/>
      <w:lvlJc w:val="left"/>
      <w:pPr>
        <w:ind w:left="8740" w:hanging="322"/>
      </w:pPr>
      <w:rPr>
        <w:rFonts w:hint="default"/>
        <w:lang w:val="vi" w:eastAsia="en-US" w:bidi="ar-SA"/>
      </w:rPr>
    </w:lvl>
  </w:abstractNum>
  <w:abstractNum w:abstractNumId="35">
    <w:nsid w:val="77ECEA79"/>
    <w:multiLevelType w:val="multilevel"/>
    <w:tmpl w:val="77ECEA79"/>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6">
    <w:nsid w:val="79AA4FA4"/>
    <w:multiLevelType w:val="multilevel"/>
    <w:tmpl w:val="79AA4FA4"/>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7">
    <w:nsid w:val="7C246926"/>
    <w:multiLevelType w:val="multilevel"/>
    <w:tmpl w:val="7C246926"/>
    <w:lvl w:ilvl="0" w:tentative="0">
      <w:start w:val="1"/>
      <w:numFmt w:val="upperLetter"/>
      <w:lvlText w:val="%1."/>
      <w:lvlJc w:val="left"/>
      <w:pPr>
        <w:ind w:left="417" w:hanging="317"/>
        <w:jc w:val="left"/>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68" w:hanging="317"/>
      </w:pPr>
      <w:rPr>
        <w:rFonts w:hint="default"/>
        <w:lang w:val="vi" w:eastAsia="en-US" w:bidi="ar-SA"/>
      </w:rPr>
    </w:lvl>
    <w:lvl w:ilvl="2" w:tentative="0">
      <w:start w:val="0"/>
      <w:numFmt w:val="bullet"/>
      <w:lvlText w:val="•"/>
      <w:lvlJc w:val="left"/>
      <w:pPr>
        <w:ind w:left="2516" w:hanging="317"/>
      </w:pPr>
      <w:rPr>
        <w:rFonts w:hint="default"/>
        <w:lang w:val="vi" w:eastAsia="en-US" w:bidi="ar-SA"/>
      </w:rPr>
    </w:lvl>
    <w:lvl w:ilvl="3" w:tentative="0">
      <w:start w:val="0"/>
      <w:numFmt w:val="bullet"/>
      <w:lvlText w:val="•"/>
      <w:lvlJc w:val="left"/>
      <w:pPr>
        <w:ind w:left="3564" w:hanging="317"/>
      </w:pPr>
      <w:rPr>
        <w:rFonts w:hint="default"/>
        <w:lang w:val="vi" w:eastAsia="en-US" w:bidi="ar-SA"/>
      </w:rPr>
    </w:lvl>
    <w:lvl w:ilvl="4" w:tentative="0">
      <w:start w:val="0"/>
      <w:numFmt w:val="bullet"/>
      <w:lvlText w:val="•"/>
      <w:lvlJc w:val="left"/>
      <w:pPr>
        <w:ind w:left="4612" w:hanging="317"/>
      </w:pPr>
      <w:rPr>
        <w:rFonts w:hint="default"/>
        <w:lang w:val="vi" w:eastAsia="en-US" w:bidi="ar-SA"/>
      </w:rPr>
    </w:lvl>
    <w:lvl w:ilvl="5" w:tentative="0">
      <w:start w:val="0"/>
      <w:numFmt w:val="bullet"/>
      <w:lvlText w:val="•"/>
      <w:lvlJc w:val="left"/>
      <w:pPr>
        <w:ind w:left="5660" w:hanging="317"/>
      </w:pPr>
      <w:rPr>
        <w:rFonts w:hint="default"/>
        <w:lang w:val="vi" w:eastAsia="en-US" w:bidi="ar-SA"/>
      </w:rPr>
    </w:lvl>
    <w:lvl w:ilvl="6" w:tentative="0">
      <w:start w:val="0"/>
      <w:numFmt w:val="bullet"/>
      <w:lvlText w:val="•"/>
      <w:lvlJc w:val="left"/>
      <w:pPr>
        <w:ind w:left="6708" w:hanging="317"/>
      </w:pPr>
      <w:rPr>
        <w:rFonts w:hint="default"/>
        <w:lang w:val="vi" w:eastAsia="en-US" w:bidi="ar-SA"/>
      </w:rPr>
    </w:lvl>
    <w:lvl w:ilvl="7" w:tentative="0">
      <w:start w:val="0"/>
      <w:numFmt w:val="bullet"/>
      <w:lvlText w:val="•"/>
      <w:lvlJc w:val="left"/>
      <w:pPr>
        <w:ind w:left="7756" w:hanging="317"/>
      </w:pPr>
      <w:rPr>
        <w:rFonts w:hint="default"/>
        <w:lang w:val="vi" w:eastAsia="en-US" w:bidi="ar-SA"/>
      </w:rPr>
    </w:lvl>
    <w:lvl w:ilvl="8" w:tentative="0">
      <w:start w:val="0"/>
      <w:numFmt w:val="bullet"/>
      <w:lvlText w:val="•"/>
      <w:lvlJc w:val="left"/>
      <w:pPr>
        <w:ind w:left="8804" w:hanging="317"/>
      </w:pPr>
      <w:rPr>
        <w:rFonts w:hint="default"/>
        <w:lang w:val="vi" w:eastAsia="en-US" w:bidi="ar-SA"/>
      </w:rPr>
    </w:lvl>
  </w:abstractNum>
  <w:abstractNum w:abstractNumId="38">
    <w:nsid w:val="7DEC2089"/>
    <w:multiLevelType w:val="multilevel"/>
    <w:tmpl w:val="7DEC2089"/>
    <w:lvl w:ilvl="0" w:tentative="0">
      <w:start w:val="1"/>
      <w:numFmt w:val="decimal"/>
      <w:lvlText w:val="%1."/>
      <w:lvlJc w:val="left"/>
      <w:pPr>
        <w:ind w:left="100" w:hanging="260"/>
        <w:jc w:val="left"/>
      </w:pPr>
      <w:rPr>
        <w:rFonts w:hint="default" w:ascii="Times New Roman" w:hAnsi="Times New Roman" w:eastAsia="Times New Roman" w:cs="Times New Roman"/>
        <w:b/>
        <w:bCs/>
        <w:w w:val="99"/>
        <w:sz w:val="26"/>
        <w:szCs w:val="26"/>
        <w:lang w:val="vi" w:eastAsia="en-US" w:bidi="ar-SA"/>
      </w:rPr>
    </w:lvl>
    <w:lvl w:ilvl="1" w:tentative="0">
      <w:start w:val="1"/>
      <w:numFmt w:val="upperLetter"/>
      <w:lvlText w:val="%2."/>
      <w:lvlJc w:val="left"/>
      <w:pPr>
        <w:ind w:left="417" w:hanging="317"/>
        <w:jc w:val="left"/>
      </w:pPr>
      <w:rPr>
        <w:rFonts w:hint="default" w:ascii="Times New Roman" w:hAnsi="Times New Roman" w:eastAsia="Times New Roman" w:cs="Times New Roman"/>
        <w:w w:val="99"/>
        <w:sz w:val="26"/>
        <w:szCs w:val="26"/>
        <w:lang w:val="vi" w:eastAsia="en-US" w:bidi="ar-SA"/>
      </w:rPr>
    </w:lvl>
    <w:lvl w:ilvl="2" w:tentative="0">
      <w:start w:val="0"/>
      <w:numFmt w:val="bullet"/>
      <w:lvlText w:val="•"/>
      <w:lvlJc w:val="left"/>
      <w:pPr>
        <w:ind w:left="1584" w:hanging="317"/>
      </w:pPr>
      <w:rPr>
        <w:rFonts w:hint="default"/>
        <w:lang w:val="vi" w:eastAsia="en-US" w:bidi="ar-SA"/>
      </w:rPr>
    </w:lvl>
    <w:lvl w:ilvl="3" w:tentative="0">
      <w:start w:val="0"/>
      <w:numFmt w:val="bullet"/>
      <w:lvlText w:val="•"/>
      <w:lvlJc w:val="left"/>
      <w:pPr>
        <w:ind w:left="2748" w:hanging="317"/>
      </w:pPr>
      <w:rPr>
        <w:rFonts w:hint="default"/>
        <w:lang w:val="vi" w:eastAsia="en-US" w:bidi="ar-SA"/>
      </w:rPr>
    </w:lvl>
    <w:lvl w:ilvl="4" w:tentative="0">
      <w:start w:val="0"/>
      <w:numFmt w:val="bullet"/>
      <w:lvlText w:val="•"/>
      <w:lvlJc w:val="left"/>
      <w:pPr>
        <w:ind w:left="3913" w:hanging="317"/>
      </w:pPr>
      <w:rPr>
        <w:rFonts w:hint="default"/>
        <w:lang w:val="vi" w:eastAsia="en-US" w:bidi="ar-SA"/>
      </w:rPr>
    </w:lvl>
    <w:lvl w:ilvl="5" w:tentative="0">
      <w:start w:val="0"/>
      <w:numFmt w:val="bullet"/>
      <w:lvlText w:val="•"/>
      <w:lvlJc w:val="left"/>
      <w:pPr>
        <w:ind w:left="5077" w:hanging="317"/>
      </w:pPr>
      <w:rPr>
        <w:rFonts w:hint="default"/>
        <w:lang w:val="vi" w:eastAsia="en-US" w:bidi="ar-SA"/>
      </w:rPr>
    </w:lvl>
    <w:lvl w:ilvl="6" w:tentative="0">
      <w:start w:val="0"/>
      <w:numFmt w:val="bullet"/>
      <w:lvlText w:val="•"/>
      <w:lvlJc w:val="left"/>
      <w:pPr>
        <w:ind w:left="6242" w:hanging="317"/>
      </w:pPr>
      <w:rPr>
        <w:rFonts w:hint="default"/>
        <w:lang w:val="vi" w:eastAsia="en-US" w:bidi="ar-SA"/>
      </w:rPr>
    </w:lvl>
    <w:lvl w:ilvl="7" w:tentative="0">
      <w:start w:val="0"/>
      <w:numFmt w:val="bullet"/>
      <w:lvlText w:val="•"/>
      <w:lvlJc w:val="left"/>
      <w:pPr>
        <w:ind w:left="7406" w:hanging="317"/>
      </w:pPr>
      <w:rPr>
        <w:rFonts w:hint="default"/>
        <w:lang w:val="vi" w:eastAsia="en-US" w:bidi="ar-SA"/>
      </w:rPr>
    </w:lvl>
    <w:lvl w:ilvl="8" w:tentative="0">
      <w:start w:val="0"/>
      <w:numFmt w:val="bullet"/>
      <w:lvlText w:val="•"/>
      <w:lvlJc w:val="left"/>
      <w:pPr>
        <w:ind w:left="8571" w:hanging="317"/>
      </w:pPr>
      <w:rPr>
        <w:rFonts w:hint="default"/>
        <w:lang w:val="vi" w:eastAsia="en-US" w:bidi="ar-SA"/>
      </w:rPr>
    </w:lvl>
  </w:abstractNum>
  <w:num w:numId="1">
    <w:abstractNumId w:val="16"/>
  </w:num>
  <w:num w:numId="2">
    <w:abstractNumId w:val="10"/>
  </w:num>
  <w:num w:numId="3">
    <w:abstractNumId w:val="30"/>
  </w:num>
  <w:num w:numId="4">
    <w:abstractNumId w:val="8"/>
  </w:num>
  <w:num w:numId="5">
    <w:abstractNumId w:val="6"/>
  </w:num>
  <w:num w:numId="6">
    <w:abstractNumId w:val="18"/>
  </w:num>
  <w:num w:numId="7">
    <w:abstractNumId w:val="22"/>
  </w:num>
  <w:num w:numId="8">
    <w:abstractNumId w:val="34"/>
  </w:num>
  <w:num w:numId="9">
    <w:abstractNumId w:val="17"/>
  </w:num>
  <w:num w:numId="10">
    <w:abstractNumId w:val="2"/>
  </w:num>
  <w:num w:numId="11">
    <w:abstractNumId w:val="23"/>
  </w:num>
  <w:num w:numId="12">
    <w:abstractNumId w:val="31"/>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2"/>
  </w:num>
  <w:num w:numId="22">
    <w:abstractNumId w:val="19"/>
  </w:num>
  <w:num w:numId="23">
    <w:abstractNumId w:val="26"/>
  </w:num>
  <w:num w:numId="24">
    <w:abstractNumId w:val="5"/>
  </w:num>
  <w:num w:numId="25">
    <w:abstractNumId w:val="37"/>
  </w:num>
  <w:num w:numId="26">
    <w:abstractNumId w:val="35"/>
  </w:num>
  <w:num w:numId="27">
    <w:abstractNumId w:val="7"/>
  </w:num>
  <w:num w:numId="28">
    <w:abstractNumId w:val="33"/>
  </w:num>
  <w:num w:numId="29">
    <w:abstractNumId w:val="3"/>
  </w:num>
  <w:num w:numId="30">
    <w:abstractNumId w:val="25"/>
  </w:num>
  <w:num w:numId="31">
    <w:abstractNumId w:val="1"/>
  </w:num>
  <w:num w:numId="32">
    <w:abstractNumId w:val="29"/>
  </w:num>
  <w:num w:numId="33">
    <w:abstractNumId w:val="38"/>
  </w:num>
  <w:num w:numId="34">
    <w:abstractNumId w:val="0"/>
  </w:num>
  <w:num w:numId="35">
    <w:abstractNumId w:val="20"/>
  </w:num>
  <w:num w:numId="36">
    <w:abstractNumId w:val="15"/>
  </w:num>
  <w:num w:numId="37">
    <w:abstractNumId w:val="13"/>
  </w:num>
  <w:num w:numId="38">
    <w:abstractNumId w:val="24"/>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compatSetting w:name="compatibilityMode" w:uri="http://schemas.microsoft.com/office/word" w:val="12"/>
  </w:compat>
  <w:rsids>
    <w:rsidRoot w:val="00000000"/>
    <w:rsid w:val="0328426E"/>
    <w:rsid w:val="73E842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1"/>
    <w:pPr>
      <w:spacing w:before="8"/>
      <w:ind w:left="100"/>
      <w:outlineLvl w:val="1"/>
    </w:pPr>
    <w:rPr>
      <w:rFonts w:ascii="Times New Roman" w:hAnsi="Times New Roman" w:eastAsia="Times New Roman" w:cs="Times New Roman"/>
      <w:b/>
      <w:bCs/>
      <w:sz w:val="26"/>
      <w:szCs w:val="26"/>
      <w:lang w:val="vi"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line="298" w:lineRule="exact"/>
      <w:ind w:left="402" w:hanging="318"/>
    </w:pPr>
    <w:rPr>
      <w:rFonts w:ascii="Times New Roman" w:hAnsi="Times New Roman" w:eastAsia="Times New Roman" w:cs="Times New Roman"/>
      <w:sz w:val="26"/>
      <w:szCs w:val="26"/>
      <w:lang w:val="vi"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line="298" w:lineRule="exact"/>
      <w:ind w:left="402" w:hanging="318"/>
    </w:pPr>
    <w:rPr>
      <w:rFonts w:ascii="Times New Roman" w:hAnsi="Times New Roman" w:eastAsia="Times New Roman" w:cs="Times New Roman"/>
      <w:lang w:val="vi" w:eastAsia="en-US" w:bidi="ar-SA"/>
    </w:rPr>
  </w:style>
  <w:style w:type="paragraph" w:customStyle="1" w:styleId="8">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ScaleCrop>false</ScaleCrop>
  <LinksUpToDate>false</LinksUpToDate>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2021-11-27T13:55:00Z</dcterms:created>
  <dc:creator>DO CAO TRI</dc:creator>
  <cp:lastModifiedBy>Nguyễn Thảo Như</cp:lastModifiedBy>
  <dcterms:modified xsi:type="dcterms:W3CDTF">2021-11-27T14:11:53Z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2021-10-23T00:00:00Z</vt:filetime>
  </property>
  <property fmtid="{D5CDD505-2E9C-101B-9397-08002B2CF9AE}" pid="3" name="Creator">
    <vt:lpwstr>Microsoft® Word 2016</vt:lpwstr>
  </property>
  <property fmtid="{D5CDD505-2E9C-101B-9397-08002B2CF9AE}" pid="4" name="LastSaved">
    <vt:filetime>2021-11-27T00:00:00Z</vt:filetime>
  </property>
  <property fmtid="{D5CDD505-2E9C-101B-9397-08002B2CF9AE}" pid="5" name="KSOProductBuildVer">
    <vt:lpwstr>1033-11.2.0.10382</vt:lpwstr>
  </property>
  <property fmtid="{D5CDD505-2E9C-101B-9397-08002B2CF9AE}" pid="6" name="ICV">
    <vt:lpwstr>0B304EAD35D74A90A8D2ACE8D5B2B680</vt:lpwstr>
  </property>
</Properties>
</file>